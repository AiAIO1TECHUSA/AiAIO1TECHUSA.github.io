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8019" w14:textId="77777777" w:rsidR="00921CAB" w:rsidRDefault="00921CAB" w:rsidP="003F2E5A">
      <w:pPr>
        <w:rPr>
          <w:b/>
          <w:bCs/>
          <w:sz w:val="24"/>
          <w:szCs w:val="24"/>
        </w:rPr>
      </w:pPr>
      <w:r w:rsidRPr="00D84777">
        <w:rPr>
          <w:b/>
          <w:bCs/>
          <w:sz w:val="24"/>
          <w:szCs w:val="24"/>
        </w:rPr>
        <w:t>ROGS</w:t>
      </w:r>
    </w:p>
    <w:p w14:paraId="2AAA4403" w14:textId="09290443" w:rsidR="00313C48" w:rsidRPr="00A065CA" w:rsidRDefault="00EE3DB6" w:rsidP="003F2E5A">
      <w:pPr>
        <w:rPr>
          <w:sz w:val="24"/>
          <w:szCs w:val="24"/>
        </w:rPr>
      </w:pPr>
      <w:r w:rsidRPr="00A065CA">
        <w:rPr>
          <w:sz w:val="24"/>
          <w:szCs w:val="24"/>
        </w:rPr>
        <w:t>ALL SIN</w:t>
      </w:r>
      <w:r w:rsidR="00A065CA" w:rsidRPr="00A065CA">
        <w:rPr>
          <w:sz w:val="24"/>
          <w:szCs w:val="24"/>
        </w:rPr>
        <w:t>, ESQ.</w:t>
      </w:r>
    </w:p>
    <w:p w14:paraId="6C14091C" w14:textId="77777777" w:rsidR="00F366DD" w:rsidRPr="00393D67" w:rsidRDefault="00F366DD" w:rsidP="003F2E5A">
      <w:pPr>
        <w:rPr>
          <w:sz w:val="24"/>
          <w:szCs w:val="24"/>
        </w:rPr>
      </w:pPr>
      <w:r>
        <w:rPr>
          <w:sz w:val="24"/>
          <w:szCs w:val="24"/>
        </w:rPr>
        <w:t>Bar No. 7777</w:t>
      </w:r>
    </w:p>
    <w:p w14:paraId="57AE62B1" w14:textId="77777777" w:rsidR="00921CAB" w:rsidRPr="00A32746" w:rsidRDefault="00921CAB" w:rsidP="003F2E5A">
      <w:pPr>
        <w:rPr>
          <w:sz w:val="24"/>
          <w:szCs w:val="24"/>
        </w:rPr>
      </w:pPr>
      <w:r w:rsidRPr="00A32746">
        <w:rPr>
          <w:sz w:val="24"/>
          <w:szCs w:val="24"/>
        </w:rPr>
        <w:t>[</w:t>
      </w:r>
      <w:r w:rsidR="00CC42B2" w:rsidRPr="00393D67">
        <w:rPr>
          <w:sz w:val="24"/>
          <w:szCs w:val="24"/>
        </w:rPr>
        <w:t>2881 N</w:t>
      </w:r>
      <w:r w:rsidR="00091689">
        <w:rPr>
          <w:sz w:val="24"/>
          <w:szCs w:val="24"/>
        </w:rPr>
        <w:t xml:space="preserve">orth </w:t>
      </w:r>
      <w:r w:rsidR="00CC42B2" w:rsidRPr="00393D67">
        <w:rPr>
          <w:sz w:val="24"/>
          <w:szCs w:val="24"/>
        </w:rPr>
        <w:t>Rancho Dr</w:t>
      </w:r>
      <w:r w:rsidR="00BE4939">
        <w:rPr>
          <w:sz w:val="24"/>
          <w:szCs w:val="24"/>
        </w:rPr>
        <w:t xml:space="preserve">., </w:t>
      </w:r>
      <w:r w:rsidR="00CC42B2" w:rsidRPr="00393D67">
        <w:rPr>
          <w:sz w:val="24"/>
          <w:szCs w:val="24"/>
        </w:rPr>
        <w:t>Suite 1030</w:t>
      </w:r>
    </w:p>
    <w:p w14:paraId="580D1351" w14:textId="77777777" w:rsidR="00EC2BAB" w:rsidRDefault="008A410E" w:rsidP="003F2E5A">
      <w:pPr>
        <w:rPr>
          <w:sz w:val="24"/>
          <w:szCs w:val="24"/>
        </w:rPr>
      </w:pPr>
      <w:r w:rsidRPr="00393D67">
        <w:rPr>
          <w:sz w:val="24"/>
          <w:szCs w:val="24"/>
        </w:rPr>
        <w:t>Las Vegas</w:t>
      </w:r>
      <w:r w:rsidR="00F366DD">
        <w:rPr>
          <w:sz w:val="24"/>
          <w:szCs w:val="24"/>
        </w:rPr>
        <w:t>,</w:t>
      </w:r>
      <w:r w:rsidRPr="00393D67">
        <w:rPr>
          <w:sz w:val="24"/>
          <w:szCs w:val="24"/>
        </w:rPr>
        <w:t xml:space="preserve"> Nevada 89130</w:t>
      </w:r>
    </w:p>
    <w:p w14:paraId="08AADD4D" w14:textId="77777777" w:rsidR="001E3626" w:rsidRDefault="00B467A3" w:rsidP="003F2E5A">
      <w:pPr>
        <w:rPr>
          <w:sz w:val="24"/>
          <w:szCs w:val="24"/>
        </w:rPr>
      </w:pPr>
      <w:r w:rsidRPr="00393D67">
        <w:rPr>
          <w:sz w:val="24"/>
          <w:szCs w:val="24"/>
        </w:rPr>
        <w:t xml:space="preserve">(702) 203-8991 </w:t>
      </w:r>
    </w:p>
    <w:p w14:paraId="1DF88268" w14:textId="77777777" w:rsidR="00921CAB" w:rsidRPr="00A32746" w:rsidRDefault="003B7750" w:rsidP="003F2E5A">
      <w:pPr>
        <w:rPr>
          <w:sz w:val="24"/>
          <w:szCs w:val="24"/>
        </w:rPr>
      </w:pPr>
      <w:r>
        <w:rPr>
          <w:sz w:val="24"/>
          <w:szCs w:val="24"/>
        </w:rPr>
        <w:t>attorney@</w:t>
      </w:r>
      <w:r w:rsidR="00433E74">
        <w:rPr>
          <w:sz w:val="24"/>
          <w:szCs w:val="24"/>
        </w:rPr>
        <w:t>gmail.com</w:t>
      </w:r>
    </w:p>
    <w:p w14:paraId="61AF826E" w14:textId="77777777" w:rsidR="00393D67" w:rsidRDefault="00921CAB" w:rsidP="00393D67">
      <w:pPr>
        <w:rPr>
          <w:sz w:val="24"/>
          <w:szCs w:val="24"/>
        </w:rPr>
      </w:pPr>
      <w:r w:rsidRPr="00A32746">
        <w:rPr>
          <w:sz w:val="24"/>
          <w:szCs w:val="24"/>
        </w:rPr>
        <w:t>Attorney for: Defendant(s)</w:t>
      </w:r>
    </w:p>
    <w:p w14:paraId="252BAE13" w14:textId="77777777" w:rsidR="00D90587" w:rsidRPr="00393D67" w:rsidRDefault="00D90587" w:rsidP="00393D67">
      <w:pPr>
        <w:rPr>
          <w:sz w:val="24"/>
          <w:szCs w:val="24"/>
        </w:rPr>
      </w:pPr>
    </w:p>
    <w:p w14:paraId="17C1C8E6" w14:textId="77777777" w:rsidR="006F5481" w:rsidRDefault="00393D67" w:rsidP="004A1AEA">
      <w:pPr>
        <w:jc w:val="center"/>
        <w:rPr>
          <w:sz w:val="24"/>
          <w:szCs w:val="24"/>
        </w:rPr>
      </w:pPr>
      <w:r w:rsidRPr="00393D67">
        <w:rPr>
          <w:sz w:val="24"/>
          <w:szCs w:val="24"/>
        </w:rPr>
        <w:t>DISTRICT COURT</w:t>
      </w:r>
    </w:p>
    <w:p w14:paraId="45CB85A2" w14:textId="002AA665" w:rsidR="00393D67" w:rsidRDefault="00393D67" w:rsidP="00163414">
      <w:pPr>
        <w:spacing w:line="276" w:lineRule="auto"/>
        <w:jc w:val="center"/>
        <w:rPr>
          <w:sz w:val="24"/>
          <w:szCs w:val="24"/>
        </w:rPr>
      </w:pPr>
      <w:r w:rsidRPr="00393D67">
        <w:rPr>
          <w:sz w:val="24"/>
          <w:szCs w:val="24"/>
        </w:rPr>
        <w:t xml:space="preserve"> CLARK COUNTY, NEVAD</w:t>
      </w:r>
      <w:r w:rsidR="00327001">
        <w:rPr>
          <w:sz w:val="24"/>
          <w:szCs w:val="24"/>
        </w:rPr>
        <w:t>A</w:t>
      </w:r>
    </w:p>
    <w:p w14:paraId="25BF1DEA" w14:textId="77777777" w:rsidR="00FE4371" w:rsidRDefault="00FE4371" w:rsidP="00393D67">
      <w:pPr>
        <w:rPr>
          <w:sz w:val="24"/>
          <w:szCs w:val="24"/>
        </w:rPr>
      </w:pPr>
    </w:p>
    <w:tbl>
      <w:tblPr>
        <w:tblStyle w:val="ListTable1Light"/>
        <w:tblpPr w:leftFromText="180" w:rightFromText="180" w:vertAnchor="text" w:horzAnchor="margin" w:tblpY="55"/>
        <w:tblW w:w="10224" w:type="dxa"/>
        <w:tblLayout w:type="fixed"/>
        <w:tblLook w:val="0700" w:firstRow="0" w:lastRow="0" w:firstColumn="0" w:lastColumn="1" w:noHBand="1" w:noVBand="1"/>
      </w:tblPr>
      <w:tblGrid>
        <w:gridCol w:w="4680"/>
        <w:gridCol w:w="432"/>
        <w:gridCol w:w="3629"/>
        <w:gridCol w:w="1483"/>
      </w:tblGrid>
      <w:tr w:rsidR="001E27D7" w:rsidRPr="00063ACD" w14:paraId="6955F8E0" w14:textId="77777777" w:rsidTr="002E2AFB">
        <w:trPr>
          <w:gridAfter w:val="1"/>
          <w:wAfter w:w="1483" w:type="dxa"/>
          <w:trHeight w:val="2923"/>
        </w:trPr>
        <w:tc>
          <w:tcPr>
            <w:tcW w:w="4680" w:type="dxa"/>
          </w:tcPr>
          <w:p w14:paraId="2D2C6A53" w14:textId="46B3A297" w:rsidR="00BA1AA4" w:rsidRDefault="00741821" w:rsidP="002E2AFB">
            <w:pPr>
              <w:rPr>
                <w:sz w:val="24"/>
                <w:szCs w:val="24"/>
              </w:rPr>
            </w:pPr>
            <w:r w:rsidRPr="00393D67">
              <w:rPr>
                <w:sz w:val="24"/>
                <w:szCs w:val="24"/>
              </w:rPr>
              <w:t>RODRIGUE</w:t>
            </w:r>
            <w:r>
              <w:rPr>
                <w:sz w:val="24"/>
                <w:szCs w:val="24"/>
              </w:rPr>
              <w:t>Z, MACK</w:t>
            </w:r>
            <w:r w:rsidRPr="00393D67">
              <w:rPr>
                <w:sz w:val="24"/>
                <w:szCs w:val="24"/>
              </w:rPr>
              <w:t>;</w:t>
            </w:r>
            <w:r>
              <w:rPr>
                <w:sz w:val="24"/>
                <w:szCs w:val="24"/>
              </w:rPr>
              <w:t xml:space="preserve"> </w:t>
            </w:r>
            <w:r w:rsidR="00967BC8">
              <w:rPr>
                <w:sz w:val="24"/>
                <w:szCs w:val="24"/>
              </w:rPr>
              <w:t>AND</w:t>
            </w:r>
            <w:r w:rsidR="002D4707">
              <w:rPr>
                <w:sz w:val="24"/>
                <w:szCs w:val="24"/>
              </w:rPr>
              <w:t xml:space="preserve"> DOES</w:t>
            </w:r>
            <w:r w:rsidR="00BF455D">
              <w:rPr>
                <w:sz w:val="24"/>
                <w:szCs w:val="24"/>
              </w:rPr>
              <w:t xml:space="preserve"> </w:t>
            </w:r>
            <w:r>
              <w:rPr>
                <w:sz w:val="24"/>
                <w:szCs w:val="24"/>
              </w:rPr>
              <w:t>I through</w:t>
            </w:r>
            <w:r w:rsidR="00BF455D">
              <w:rPr>
                <w:sz w:val="24"/>
                <w:szCs w:val="24"/>
              </w:rPr>
              <w:t xml:space="preserve"> X</w:t>
            </w:r>
            <w:r w:rsidR="00796BB5">
              <w:rPr>
                <w:sz w:val="24"/>
                <w:szCs w:val="24"/>
              </w:rPr>
              <w:t xml:space="preserve">, Inclusive, </w:t>
            </w:r>
            <w:r w:rsidR="00A54819">
              <w:rPr>
                <w:sz w:val="24"/>
                <w:szCs w:val="24"/>
              </w:rPr>
              <w:t xml:space="preserve">    </w:t>
            </w:r>
          </w:p>
          <w:p w14:paraId="07C1F5D8" w14:textId="77777777" w:rsidR="0096502F" w:rsidRDefault="0096502F" w:rsidP="002E2AFB">
            <w:pPr>
              <w:rPr>
                <w:sz w:val="24"/>
                <w:szCs w:val="24"/>
              </w:rPr>
            </w:pPr>
          </w:p>
          <w:p w14:paraId="3ED084A1" w14:textId="67511942" w:rsidR="0096502F" w:rsidRDefault="00E54BE5" w:rsidP="002E2AFB">
            <w:pPr>
              <w:rPr>
                <w:sz w:val="24"/>
                <w:szCs w:val="24"/>
              </w:rPr>
            </w:pPr>
            <w:r>
              <w:rPr>
                <w:sz w:val="24"/>
                <w:szCs w:val="24"/>
              </w:rPr>
              <w:t xml:space="preserve">         </w:t>
            </w:r>
            <w:r w:rsidR="00A97AEF">
              <w:rPr>
                <w:sz w:val="24"/>
                <w:szCs w:val="24"/>
              </w:rPr>
              <w:t xml:space="preserve">Plaintiffs,   </w:t>
            </w:r>
          </w:p>
          <w:p w14:paraId="46397521" w14:textId="245E645B" w:rsidR="00717661" w:rsidRDefault="00717661" w:rsidP="002E2AFB">
            <w:pPr>
              <w:rPr>
                <w:sz w:val="24"/>
                <w:szCs w:val="24"/>
              </w:rPr>
            </w:pPr>
          </w:p>
          <w:p w14:paraId="2A3A3632" w14:textId="77777777" w:rsidR="00E01C1F" w:rsidRDefault="00E01C1F" w:rsidP="002E2AFB">
            <w:pPr>
              <w:rPr>
                <w:sz w:val="24"/>
                <w:szCs w:val="24"/>
              </w:rPr>
            </w:pPr>
            <w:r>
              <w:rPr>
                <w:sz w:val="24"/>
                <w:szCs w:val="24"/>
              </w:rPr>
              <w:t>v.</w:t>
            </w:r>
          </w:p>
          <w:p w14:paraId="04555E1E" w14:textId="77777777" w:rsidR="00817B4C" w:rsidRDefault="00817B4C" w:rsidP="002E2AFB">
            <w:pPr>
              <w:rPr>
                <w:sz w:val="24"/>
                <w:szCs w:val="24"/>
              </w:rPr>
            </w:pPr>
          </w:p>
          <w:p w14:paraId="0E5E1F1A" w14:textId="063C2982" w:rsidR="00817B4C" w:rsidRDefault="00933A58" w:rsidP="002E2AFB">
            <w:pPr>
              <w:rPr>
                <w:sz w:val="24"/>
                <w:szCs w:val="24"/>
              </w:rPr>
            </w:pPr>
            <w:r>
              <w:rPr>
                <w:sz w:val="24"/>
                <w:szCs w:val="24"/>
              </w:rPr>
              <w:t>KRUEGER</w:t>
            </w:r>
            <w:r w:rsidR="00C630A6">
              <w:rPr>
                <w:sz w:val="24"/>
                <w:szCs w:val="24"/>
              </w:rPr>
              <w:t>, LAN</w:t>
            </w:r>
            <w:r w:rsidR="004B5AEA">
              <w:rPr>
                <w:sz w:val="24"/>
                <w:szCs w:val="24"/>
              </w:rPr>
              <w:t>;</w:t>
            </w:r>
            <w:r w:rsidR="00F16868">
              <w:rPr>
                <w:sz w:val="24"/>
                <w:szCs w:val="24"/>
              </w:rPr>
              <w:t xml:space="preserve"> AND DOES I through X, </w:t>
            </w:r>
            <w:r w:rsidR="00B82345">
              <w:rPr>
                <w:sz w:val="24"/>
                <w:szCs w:val="24"/>
              </w:rPr>
              <w:t>Inclusive,</w:t>
            </w:r>
          </w:p>
          <w:p w14:paraId="6D9D4838" w14:textId="77777777" w:rsidR="0062426A" w:rsidRDefault="0062426A" w:rsidP="002E2AFB">
            <w:pPr>
              <w:rPr>
                <w:sz w:val="24"/>
                <w:szCs w:val="24"/>
              </w:rPr>
            </w:pPr>
          </w:p>
          <w:p w14:paraId="4A83A3F3" w14:textId="66CB4372" w:rsidR="00574AB9" w:rsidRPr="00063ACD" w:rsidRDefault="00574AB9" w:rsidP="002E2AFB">
            <w:pPr>
              <w:rPr>
                <w:sz w:val="24"/>
                <w:szCs w:val="24"/>
              </w:rPr>
            </w:pPr>
            <w:r>
              <w:rPr>
                <w:sz w:val="24"/>
                <w:szCs w:val="24"/>
              </w:rPr>
              <w:t xml:space="preserve">          </w:t>
            </w:r>
            <w:r w:rsidRPr="00A32746">
              <w:rPr>
                <w:sz w:val="24"/>
                <w:szCs w:val="24"/>
              </w:rPr>
              <w:t>Defendants</w:t>
            </w:r>
            <w:r w:rsidR="00204B77">
              <w:rPr>
                <w:sz w:val="24"/>
                <w:szCs w:val="24"/>
              </w:rPr>
              <w:t>.</w:t>
            </w:r>
          </w:p>
        </w:tc>
        <w:tc>
          <w:tcPr>
            <w:cnfStyle w:val="000100000000" w:firstRow="0" w:lastRow="0" w:firstColumn="0" w:lastColumn="1" w:oddVBand="0" w:evenVBand="0" w:oddHBand="0" w:evenHBand="0" w:firstRowFirstColumn="0" w:firstRowLastColumn="0" w:lastRowFirstColumn="0" w:lastRowLastColumn="0"/>
            <w:tcW w:w="4061" w:type="dxa"/>
            <w:gridSpan w:val="2"/>
          </w:tcPr>
          <w:p w14:paraId="015ACF88" w14:textId="77777777" w:rsidR="001E1518" w:rsidRPr="00F72E75" w:rsidRDefault="008A2A07" w:rsidP="002E2AFB">
            <w:pPr>
              <w:rPr>
                <w:rFonts w:asciiTheme="majorHAnsi" w:eastAsiaTheme="majorEastAsia" w:hAnsiTheme="majorHAnsi" w:cstheme="majorBidi"/>
                <w:b w:val="0"/>
                <w:bCs w:val="0"/>
                <w:sz w:val="24"/>
                <w:szCs w:val="24"/>
              </w:rPr>
            </w:pPr>
            <w:r w:rsidRPr="00F72E75">
              <w:rPr>
                <w:b w:val="0"/>
                <w:bCs w:val="0"/>
                <w:sz w:val="24"/>
                <w:szCs w:val="24"/>
              </w:rPr>
              <w:t>)</w:t>
            </w:r>
          </w:p>
          <w:p w14:paraId="6B62324A" w14:textId="77777777" w:rsidR="00F36A9C" w:rsidRPr="00F72E75" w:rsidRDefault="00830A71" w:rsidP="002E2AFB">
            <w:pPr>
              <w:rPr>
                <w:b w:val="0"/>
                <w:bCs w:val="0"/>
                <w:sz w:val="24"/>
                <w:szCs w:val="24"/>
              </w:rPr>
            </w:pPr>
            <w:r w:rsidRPr="00F72E75">
              <w:rPr>
                <w:b w:val="0"/>
                <w:bCs w:val="0"/>
                <w:sz w:val="24"/>
                <w:szCs w:val="24"/>
              </w:rPr>
              <w:t>)</w:t>
            </w:r>
          </w:p>
          <w:p w14:paraId="2E85D569" w14:textId="4953C4D7" w:rsidR="00830A71" w:rsidRPr="00F72E75" w:rsidRDefault="00830A71" w:rsidP="002E2AFB">
            <w:pPr>
              <w:rPr>
                <w:b w:val="0"/>
                <w:bCs w:val="0"/>
                <w:sz w:val="24"/>
                <w:szCs w:val="24"/>
              </w:rPr>
            </w:pPr>
            <w:r w:rsidRPr="00F72E75">
              <w:rPr>
                <w:b w:val="0"/>
                <w:bCs w:val="0"/>
                <w:sz w:val="24"/>
                <w:szCs w:val="24"/>
              </w:rPr>
              <w:t>)</w:t>
            </w:r>
            <w:r w:rsidR="00BD5EED">
              <w:rPr>
                <w:b w:val="0"/>
                <w:bCs w:val="0"/>
                <w:sz w:val="24"/>
                <w:szCs w:val="24"/>
              </w:rPr>
              <w:t xml:space="preserve">  </w:t>
            </w:r>
            <w:r w:rsidR="001B3FC7">
              <w:rPr>
                <w:b w:val="0"/>
                <w:bCs w:val="0"/>
                <w:sz w:val="24"/>
                <w:szCs w:val="24"/>
              </w:rPr>
              <w:t>Case No:</w:t>
            </w:r>
          </w:p>
          <w:p w14:paraId="55B38BF5" w14:textId="50F48985" w:rsidR="00830A71" w:rsidRPr="00F72E75" w:rsidRDefault="00830A71" w:rsidP="002E2AFB">
            <w:pPr>
              <w:rPr>
                <w:b w:val="0"/>
                <w:bCs w:val="0"/>
                <w:sz w:val="24"/>
                <w:szCs w:val="24"/>
              </w:rPr>
            </w:pPr>
            <w:r w:rsidRPr="00F72E75">
              <w:rPr>
                <w:b w:val="0"/>
                <w:bCs w:val="0"/>
                <w:sz w:val="24"/>
                <w:szCs w:val="24"/>
              </w:rPr>
              <w:t>)</w:t>
            </w:r>
            <w:r w:rsidR="006A6956">
              <w:rPr>
                <w:b w:val="0"/>
                <w:bCs w:val="0"/>
                <w:sz w:val="24"/>
                <w:szCs w:val="24"/>
              </w:rPr>
              <w:t xml:space="preserve">  Dept</w:t>
            </w:r>
            <w:r w:rsidR="003F5DC9">
              <w:rPr>
                <w:b w:val="0"/>
                <w:bCs w:val="0"/>
                <w:sz w:val="24"/>
                <w:szCs w:val="24"/>
              </w:rPr>
              <w:t>. No:</w:t>
            </w:r>
          </w:p>
          <w:p w14:paraId="0AB953AE" w14:textId="77777777" w:rsidR="006C4159" w:rsidRPr="00F72E75" w:rsidRDefault="006C4159" w:rsidP="002E2AFB">
            <w:pPr>
              <w:rPr>
                <w:b w:val="0"/>
                <w:bCs w:val="0"/>
                <w:sz w:val="24"/>
                <w:szCs w:val="24"/>
              </w:rPr>
            </w:pPr>
            <w:r w:rsidRPr="00F72E75">
              <w:rPr>
                <w:b w:val="0"/>
                <w:bCs w:val="0"/>
                <w:sz w:val="24"/>
                <w:szCs w:val="24"/>
              </w:rPr>
              <w:t>)</w:t>
            </w:r>
          </w:p>
          <w:p w14:paraId="62338E0A" w14:textId="77777777" w:rsidR="006C4159" w:rsidRPr="00F72E75" w:rsidRDefault="006C4159" w:rsidP="002E2AFB">
            <w:pPr>
              <w:rPr>
                <w:b w:val="0"/>
                <w:bCs w:val="0"/>
                <w:sz w:val="24"/>
                <w:szCs w:val="24"/>
              </w:rPr>
            </w:pPr>
            <w:r w:rsidRPr="00F72E75">
              <w:rPr>
                <w:b w:val="0"/>
                <w:bCs w:val="0"/>
                <w:sz w:val="24"/>
                <w:szCs w:val="24"/>
              </w:rPr>
              <w:t>)</w:t>
            </w:r>
          </w:p>
          <w:p w14:paraId="01D7711D" w14:textId="4F1DC941" w:rsidR="006C4159" w:rsidRPr="00F72E75" w:rsidRDefault="006C4159" w:rsidP="002E2AFB">
            <w:pPr>
              <w:rPr>
                <w:b w:val="0"/>
                <w:bCs w:val="0"/>
                <w:sz w:val="24"/>
                <w:szCs w:val="24"/>
              </w:rPr>
            </w:pPr>
            <w:r w:rsidRPr="00F72E75">
              <w:rPr>
                <w:b w:val="0"/>
                <w:bCs w:val="0"/>
                <w:sz w:val="24"/>
                <w:szCs w:val="24"/>
              </w:rPr>
              <w:t>)</w:t>
            </w:r>
            <w:r w:rsidR="00536776">
              <w:rPr>
                <w:b w:val="0"/>
                <w:bCs w:val="0"/>
                <w:sz w:val="24"/>
                <w:szCs w:val="24"/>
              </w:rPr>
              <w:t xml:space="preserve">  </w:t>
            </w:r>
            <w:r w:rsidR="00536776" w:rsidRPr="00E0214C">
              <w:rPr>
                <w:sz w:val="24"/>
                <w:szCs w:val="24"/>
              </w:rPr>
              <w:t>INTERROGATORIES</w:t>
            </w:r>
          </w:p>
          <w:p w14:paraId="4B554623" w14:textId="77777777" w:rsidR="006C4159" w:rsidRDefault="006C4159" w:rsidP="002E2AFB">
            <w:pPr>
              <w:rPr>
                <w:sz w:val="24"/>
                <w:szCs w:val="24"/>
              </w:rPr>
            </w:pPr>
            <w:r w:rsidRPr="00F72E75">
              <w:rPr>
                <w:b w:val="0"/>
                <w:bCs w:val="0"/>
                <w:sz w:val="24"/>
                <w:szCs w:val="24"/>
              </w:rPr>
              <w:t>)</w:t>
            </w:r>
          </w:p>
          <w:p w14:paraId="7D917F54" w14:textId="77777777" w:rsidR="00581B99" w:rsidRDefault="00F7184E" w:rsidP="002E2AFB">
            <w:pPr>
              <w:rPr>
                <w:sz w:val="24"/>
                <w:szCs w:val="24"/>
              </w:rPr>
            </w:pPr>
            <w:r w:rsidRPr="00F72E75">
              <w:rPr>
                <w:b w:val="0"/>
                <w:bCs w:val="0"/>
                <w:sz w:val="24"/>
                <w:szCs w:val="24"/>
              </w:rPr>
              <w:t>)</w:t>
            </w:r>
          </w:p>
          <w:p w14:paraId="350C8363" w14:textId="77777777" w:rsidR="00C56AEC" w:rsidRDefault="00C56AEC" w:rsidP="002E2AFB">
            <w:pPr>
              <w:rPr>
                <w:sz w:val="24"/>
                <w:szCs w:val="24"/>
              </w:rPr>
            </w:pPr>
            <w:r w:rsidRPr="00F72E75">
              <w:rPr>
                <w:b w:val="0"/>
                <w:bCs w:val="0"/>
                <w:sz w:val="24"/>
                <w:szCs w:val="24"/>
              </w:rPr>
              <w:t>)</w:t>
            </w:r>
          </w:p>
          <w:p w14:paraId="4A27863F" w14:textId="3C194468" w:rsidR="00204B77" w:rsidRPr="00F7184E" w:rsidRDefault="00204B77" w:rsidP="002E2AFB">
            <w:pPr>
              <w:rPr>
                <w:sz w:val="24"/>
                <w:szCs w:val="24"/>
              </w:rPr>
            </w:pPr>
            <w:r w:rsidRPr="00F72E75">
              <w:rPr>
                <w:b w:val="0"/>
                <w:bCs w:val="0"/>
                <w:sz w:val="24"/>
                <w:szCs w:val="24"/>
              </w:rPr>
              <w:t>)</w:t>
            </w:r>
          </w:p>
        </w:tc>
      </w:tr>
      <w:tr w:rsidR="0096502F" w:rsidRPr="00063ACD" w14:paraId="59E33BEE" w14:textId="77777777" w:rsidTr="002E2AFB">
        <w:trPr>
          <w:trHeight w:val="490"/>
        </w:trPr>
        <w:tc>
          <w:tcPr>
            <w:tcW w:w="5112" w:type="dxa"/>
            <w:gridSpan w:val="2"/>
          </w:tcPr>
          <w:p w14:paraId="48FB436C" w14:textId="79A57380" w:rsidR="00F92769" w:rsidRPr="00F72E75" w:rsidRDefault="00A23CA4" w:rsidP="002E2AFB">
            <w:pPr>
              <w:rPr>
                <w:sz w:val="24"/>
                <w:szCs w:val="24"/>
              </w:rPr>
            </w:pPr>
            <w:r w:rsidRPr="00F72E75">
              <w:rPr>
                <w:sz w:val="24"/>
                <w:szCs w:val="24"/>
              </w:rPr>
              <w:t>______</w:t>
            </w:r>
            <w:r w:rsidR="00273B16" w:rsidRPr="00F72E75">
              <w:rPr>
                <w:sz w:val="24"/>
                <w:szCs w:val="24"/>
              </w:rPr>
              <w:t>_______</w:t>
            </w:r>
            <w:r w:rsidR="00DE0B88" w:rsidRPr="00F72E75">
              <w:rPr>
                <w:sz w:val="24"/>
                <w:szCs w:val="24"/>
              </w:rPr>
              <w:t>______</w:t>
            </w:r>
            <w:r w:rsidR="00007D91" w:rsidRPr="00F72E75">
              <w:rPr>
                <w:sz w:val="24"/>
                <w:szCs w:val="24"/>
              </w:rPr>
              <w:t>____________________</w:t>
            </w:r>
            <w:r w:rsidR="00DE56A0">
              <w:rPr>
                <w:sz w:val="24"/>
                <w:szCs w:val="24"/>
              </w:rPr>
              <w:t>)</w:t>
            </w:r>
          </w:p>
          <w:p w14:paraId="4D7B2DFE" w14:textId="77777777" w:rsidR="00EE4FE2" w:rsidRDefault="00EE4FE2" w:rsidP="005B1B9C">
            <w:pPr>
              <w:rPr>
                <w:sz w:val="24"/>
                <w:szCs w:val="24"/>
              </w:rPr>
            </w:pPr>
          </w:p>
          <w:p w14:paraId="4415A9A1" w14:textId="52A98C60" w:rsidR="00293EB7" w:rsidRDefault="00293EB7" w:rsidP="005B1B9C">
            <w:pPr>
              <w:rPr>
                <w:sz w:val="24"/>
                <w:szCs w:val="24"/>
              </w:rPr>
            </w:pPr>
            <w:r w:rsidRPr="00393D67">
              <w:rPr>
                <w:sz w:val="24"/>
                <w:szCs w:val="24"/>
              </w:rPr>
              <w:t xml:space="preserve">TO:  RODRIGUEZ, </w:t>
            </w:r>
            <w:r>
              <w:rPr>
                <w:sz w:val="24"/>
                <w:szCs w:val="24"/>
              </w:rPr>
              <w:t>MACK PLAINTIFF</w:t>
            </w:r>
            <w:r w:rsidRPr="00393D67">
              <w:rPr>
                <w:sz w:val="24"/>
                <w:szCs w:val="24"/>
              </w:rPr>
              <w:t>, and</w:t>
            </w:r>
          </w:p>
          <w:p w14:paraId="7B9354E0" w14:textId="7DF28A97" w:rsidR="0096502F" w:rsidRPr="00393D67" w:rsidRDefault="00111383" w:rsidP="00045617">
            <w:pPr>
              <w:rPr>
                <w:sz w:val="24"/>
                <w:szCs w:val="24"/>
              </w:rPr>
            </w:pPr>
            <w:r w:rsidRPr="00393D67">
              <w:rPr>
                <w:sz w:val="24"/>
                <w:szCs w:val="24"/>
              </w:rPr>
              <w:t xml:space="preserve">TO: </w:t>
            </w:r>
            <w:r>
              <w:rPr>
                <w:sz w:val="24"/>
                <w:szCs w:val="24"/>
              </w:rPr>
              <w:t xml:space="preserve"> </w:t>
            </w:r>
            <w:r w:rsidRPr="00393D67">
              <w:rPr>
                <w:sz w:val="24"/>
                <w:szCs w:val="24"/>
              </w:rPr>
              <w:t>FREDDY A. CASERES, H</w:t>
            </w:r>
            <w:r>
              <w:rPr>
                <w:sz w:val="24"/>
                <w:szCs w:val="24"/>
              </w:rPr>
              <w:t>IS</w:t>
            </w:r>
            <w:r w:rsidRPr="00393D67">
              <w:rPr>
                <w:sz w:val="24"/>
                <w:szCs w:val="24"/>
              </w:rPr>
              <w:t xml:space="preserve"> ATTORNEY</w:t>
            </w:r>
          </w:p>
        </w:tc>
        <w:tc>
          <w:tcPr>
            <w:cnfStyle w:val="000100000000" w:firstRow="0" w:lastRow="0" w:firstColumn="0" w:lastColumn="1" w:oddVBand="0" w:evenVBand="0" w:oddHBand="0" w:evenHBand="0" w:firstRowFirstColumn="0" w:firstRowLastColumn="0" w:lastRowFirstColumn="0" w:lastRowLastColumn="0"/>
            <w:tcW w:w="5112" w:type="dxa"/>
            <w:gridSpan w:val="2"/>
          </w:tcPr>
          <w:p w14:paraId="5E2C05B1" w14:textId="77777777" w:rsidR="0096502F" w:rsidRPr="00F72E75" w:rsidRDefault="0096502F" w:rsidP="002E2AFB">
            <w:pPr>
              <w:rPr>
                <w:b w:val="0"/>
                <w:bCs w:val="0"/>
                <w:i/>
                <w:iCs/>
                <w:sz w:val="24"/>
                <w:szCs w:val="24"/>
              </w:rPr>
            </w:pPr>
          </w:p>
        </w:tc>
      </w:tr>
    </w:tbl>
    <w:p w14:paraId="125A3B45" w14:textId="5CBBB3EC" w:rsidR="006946BD" w:rsidRDefault="006946BD" w:rsidP="00393D67">
      <w:pPr>
        <w:rPr>
          <w:sz w:val="24"/>
          <w:szCs w:val="24"/>
        </w:rPr>
      </w:pPr>
    </w:p>
    <w:p w14:paraId="67F0CBD9" w14:textId="0C5E1DB9" w:rsidR="003A2568" w:rsidRPr="00393D67" w:rsidRDefault="00274C30" w:rsidP="005142B0">
      <w:pPr>
        <w:spacing w:line="480" w:lineRule="auto"/>
        <w:rPr>
          <w:sz w:val="24"/>
          <w:szCs w:val="24"/>
        </w:rPr>
      </w:pPr>
      <w:r>
        <w:rPr>
          <w:sz w:val="24"/>
          <w:szCs w:val="24"/>
        </w:rPr>
        <w:t xml:space="preserve">     </w:t>
      </w:r>
      <w:r w:rsidR="00393D67" w:rsidRPr="00393D67">
        <w:rPr>
          <w:sz w:val="24"/>
          <w:szCs w:val="24"/>
        </w:rPr>
        <w:t xml:space="preserve">Pursuant to Rule 33 of Nevada Rules of Civil Procedure </w:t>
      </w:r>
      <w:r w:rsidR="004951FA">
        <w:rPr>
          <w:sz w:val="24"/>
          <w:szCs w:val="24"/>
        </w:rPr>
        <w:t>Defendant</w:t>
      </w:r>
      <w:r w:rsidR="00393D67" w:rsidRPr="00393D67">
        <w:rPr>
          <w:sz w:val="24"/>
          <w:szCs w:val="24"/>
        </w:rPr>
        <w:t xml:space="preserve">, </w:t>
      </w:r>
      <w:r w:rsidR="00C7742F">
        <w:rPr>
          <w:sz w:val="24"/>
          <w:szCs w:val="24"/>
        </w:rPr>
        <w:t>KRUEGER, LAN</w:t>
      </w:r>
      <w:r w:rsidR="00981315">
        <w:rPr>
          <w:sz w:val="24"/>
          <w:szCs w:val="24"/>
        </w:rPr>
        <w:t>,</w:t>
      </w:r>
      <w:r w:rsidR="00393D67" w:rsidRPr="00393D67">
        <w:rPr>
          <w:sz w:val="24"/>
          <w:szCs w:val="24"/>
        </w:rPr>
        <w:t xml:space="preserve"> submits the following Interrogatories to </w:t>
      </w:r>
      <w:r w:rsidR="000D365A">
        <w:rPr>
          <w:sz w:val="24"/>
          <w:szCs w:val="24"/>
        </w:rPr>
        <w:t>Plaintiff</w:t>
      </w:r>
      <w:r w:rsidR="00393D67" w:rsidRPr="00393D67">
        <w:rPr>
          <w:sz w:val="24"/>
          <w:szCs w:val="24"/>
        </w:rPr>
        <w:t xml:space="preserve">, </w:t>
      </w:r>
      <w:r w:rsidR="004562AB" w:rsidRPr="00393D67">
        <w:rPr>
          <w:sz w:val="24"/>
          <w:szCs w:val="24"/>
        </w:rPr>
        <w:t>RODRIGUE</w:t>
      </w:r>
      <w:r w:rsidR="004562AB">
        <w:rPr>
          <w:sz w:val="24"/>
          <w:szCs w:val="24"/>
        </w:rPr>
        <w:t>Z, MACK</w:t>
      </w:r>
      <w:r w:rsidR="00393D67" w:rsidRPr="00393D67">
        <w:rPr>
          <w:sz w:val="24"/>
          <w:szCs w:val="24"/>
        </w:rPr>
        <w:t xml:space="preserve">. You are required to Answer each Interrogatories separately and in the fullest detail possible, under oath and in </w:t>
      </w:r>
      <w:r w:rsidR="00BF50F5" w:rsidRPr="00393D67">
        <w:rPr>
          <w:sz w:val="24"/>
          <w:szCs w:val="24"/>
        </w:rPr>
        <w:t>writing</w:t>
      </w:r>
      <w:r w:rsidR="00393D67" w:rsidRPr="00393D67">
        <w:rPr>
          <w:sz w:val="24"/>
          <w:szCs w:val="24"/>
        </w:rPr>
        <w:t xml:space="preserve">. The answers to these Interrogatories should be signed by the person making them or by her </w:t>
      </w:r>
      <w:r w:rsidR="00BF50F5" w:rsidRPr="00393D67">
        <w:rPr>
          <w:sz w:val="24"/>
          <w:szCs w:val="24"/>
        </w:rPr>
        <w:t>attorney</w:t>
      </w:r>
      <w:r w:rsidR="00393D67" w:rsidRPr="00393D67">
        <w:rPr>
          <w:sz w:val="24"/>
          <w:szCs w:val="24"/>
        </w:rPr>
        <w:t xml:space="preserve"> and a copy of he answers, together with your objections, if any, shall be served upon counsel for Plaintiff, DINORA OSEGUEDA, within (30) days after service of these Interrogatories.</w:t>
      </w:r>
    </w:p>
    <w:p w14:paraId="1BC93E1E" w14:textId="77777777" w:rsidR="00393D67" w:rsidRDefault="00393D67" w:rsidP="00095C8E">
      <w:pPr>
        <w:jc w:val="center"/>
        <w:rPr>
          <w:sz w:val="24"/>
          <w:szCs w:val="24"/>
        </w:rPr>
      </w:pPr>
      <w:r w:rsidRPr="00393D67">
        <w:rPr>
          <w:sz w:val="24"/>
          <w:szCs w:val="24"/>
        </w:rPr>
        <w:t>INSTRUCTIONS</w:t>
      </w:r>
    </w:p>
    <w:p w14:paraId="1260C929" w14:textId="77777777" w:rsidR="004D038F" w:rsidRPr="00393D67" w:rsidRDefault="004D038F" w:rsidP="00095C8E">
      <w:pPr>
        <w:jc w:val="center"/>
        <w:rPr>
          <w:sz w:val="24"/>
          <w:szCs w:val="24"/>
        </w:rPr>
      </w:pPr>
    </w:p>
    <w:p w14:paraId="2611EF94" w14:textId="77777777" w:rsidR="00393D67" w:rsidRDefault="00393D67" w:rsidP="00F02294">
      <w:pPr>
        <w:pStyle w:val="ListParagraph"/>
        <w:numPr>
          <w:ilvl w:val="0"/>
          <w:numId w:val="6"/>
        </w:numPr>
        <w:spacing w:line="480" w:lineRule="auto"/>
        <w:jc w:val="both"/>
        <w:rPr>
          <w:sz w:val="24"/>
          <w:szCs w:val="24"/>
        </w:rPr>
      </w:pPr>
      <w:r w:rsidRPr="00805FA7">
        <w:rPr>
          <w:sz w:val="24"/>
          <w:szCs w:val="24"/>
        </w:rPr>
        <w:t>Each interrogatory call information in the Defendant's possession, custody or control, or in the possession, custody ,or control if</w:t>
      </w:r>
      <w:r w:rsidR="002B1500">
        <w:rPr>
          <w:sz w:val="24"/>
          <w:szCs w:val="24"/>
        </w:rPr>
        <w:t xml:space="preserve"> </w:t>
      </w:r>
      <w:r w:rsidRPr="00805FA7">
        <w:rPr>
          <w:sz w:val="24"/>
          <w:szCs w:val="24"/>
        </w:rPr>
        <w:t>Defendant's spouse, and your legal counsel, unless privilege or otherwise protected.</w:t>
      </w:r>
      <w:r w:rsidR="00B72015">
        <w:rPr>
          <w:sz w:val="24"/>
          <w:szCs w:val="24"/>
        </w:rPr>
        <w:t xml:space="preserve"> </w:t>
      </w:r>
    </w:p>
    <w:p w14:paraId="1920D7C3" w14:textId="77777777" w:rsidR="002B1500" w:rsidRPr="00805FA7" w:rsidRDefault="002B1500" w:rsidP="002B1500">
      <w:pPr>
        <w:pStyle w:val="ListParagraph"/>
        <w:jc w:val="both"/>
        <w:rPr>
          <w:sz w:val="24"/>
          <w:szCs w:val="24"/>
        </w:rPr>
      </w:pPr>
    </w:p>
    <w:p w14:paraId="1C0202E6" w14:textId="5DA5AFD4" w:rsidR="00F43491" w:rsidRDefault="00393D67" w:rsidP="005114A1">
      <w:pPr>
        <w:pStyle w:val="ListParagraph"/>
        <w:numPr>
          <w:ilvl w:val="0"/>
          <w:numId w:val="6"/>
        </w:numPr>
        <w:spacing w:line="480" w:lineRule="auto"/>
        <w:jc w:val="both"/>
        <w:rPr>
          <w:sz w:val="24"/>
          <w:szCs w:val="24"/>
        </w:rPr>
      </w:pPr>
      <w:r w:rsidRPr="00805FA7">
        <w:rPr>
          <w:sz w:val="24"/>
          <w:szCs w:val="24"/>
        </w:rPr>
        <w:t>With respect to any information that is withheld on a claim of privilege, provided at the time of responding to these interrogatories, a statement signed by an</w:t>
      </w:r>
      <w:r w:rsidR="00920CAD">
        <w:rPr>
          <w:sz w:val="24"/>
          <w:szCs w:val="24"/>
        </w:rPr>
        <w:t xml:space="preserve"> </w:t>
      </w:r>
      <w:r w:rsidR="00756EFD">
        <w:rPr>
          <w:sz w:val="24"/>
          <w:szCs w:val="24"/>
        </w:rPr>
        <w:t>attorney</w:t>
      </w:r>
      <w:r w:rsidR="00911119">
        <w:rPr>
          <w:sz w:val="24"/>
          <w:szCs w:val="24"/>
        </w:rPr>
        <w:t xml:space="preserve"> representing Defendant</w:t>
      </w:r>
      <w:r w:rsidR="00D40A9A">
        <w:rPr>
          <w:sz w:val="24"/>
          <w:szCs w:val="24"/>
        </w:rPr>
        <w:t>, setting forth as to each item of information with</w:t>
      </w:r>
      <w:r w:rsidR="00531765">
        <w:rPr>
          <w:sz w:val="24"/>
          <w:szCs w:val="24"/>
        </w:rPr>
        <w:t>held:</w:t>
      </w:r>
    </w:p>
    <w:p w14:paraId="4A4B64AF" w14:textId="77777777" w:rsidR="004213A4" w:rsidRDefault="00907A7E" w:rsidP="004A3B4A">
      <w:pPr>
        <w:pStyle w:val="ListParagraph"/>
        <w:numPr>
          <w:ilvl w:val="1"/>
          <w:numId w:val="6"/>
        </w:numPr>
        <w:spacing w:line="480" w:lineRule="auto"/>
        <w:jc w:val="both"/>
        <w:rPr>
          <w:sz w:val="24"/>
          <w:szCs w:val="24"/>
        </w:rPr>
      </w:pPr>
      <w:r w:rsidRPr="00907A7E">
        <w:rPr>
          <w:sz w:val="24"/>
          <w:szCs w:val="24"/>
        </w:rPr>
        <w:t>The identity of the person</w:t>
      </w:r>
      <w:r>
        <w:rPr>
          <w:sz w:val="24"/>
          <w:szCs w:val="24"/>
        </w:rPr>
        <w:t>’</w:t>
      </w:r>
      <w:r w:rsidRPr="00907A7E">
        <w:rPr>
          <w:sz w:val="24"/>
          <w:szCs w:val="24"/>
        </w:rPr>
        <w:t xml:space="preserve">s having </w:t>
      </w:r>
      <w:r w:rsidR="00684D4B" w:rsidRPr="00907A7E">
        <w:rPr>
          <w:sz w:val="24"/>
          <w:szCs w:val="24"/>
        </w:rPr>
        <w:t>knowledge</w:t>
      </w:r>
      <w:r w:rsidRPr="00907A7E">
        <w:rPr>
          <w:sz w:val="24"/>
          <w:szCs w:val="24"/>
        </w:rPr>
        <w:t xml:space="preserve"> of the information;</w:t>
      </w:r>
    </w:p>
    <w:p w14:paraId="7852CD65" w14:textId="77777777" w:rsidR="0019720A" w:rsidRDefault="00571A58" w:rsidP="004A3B4A">
      <w:pPr>
        <w:pStyle w:val="ListParagraph"/>
        <w:numPr>
          <w:ilvl w:val="1"/>
          <w:numId w:val="6"/>
        </w:numPr>
        <w:spacing w:line="480" w:lineRule="auto"/>
        <w:jc w:val="both"/>
        <w:rPr>
          <w:sz w:val="24"/>
          <w:szCs w:val="24"/>
        </w:rPr>
      </w:pPr>
      <w:r>
        <w:rPr>
          <w:sz w:val="24"/>
          <w:szCs w:val="24"/>
        </w:rPr>
        <w:t>Th</w:t>
      </w:r>
      <w:r w:rsidR="00907A7E" w:rsidRPr="00907A7E">
        <w:rPr>
          <w:sz w:val="24"/>
          <w:szCs w:val="24"/>
        </w:rPr>
        <w:t>e identity of all persons to whom the information was</w:t>
      </w:r>
      <w:r w:rsidR="006A6C34">
        <w:rPr>
          <w:sz w:val="24"/>
          <w:szCs w:val="24"/>
        </w:rPr>
        <w:t xml:space="preserve"> </w:t>
      </w:r>
      <w:r w:rsidR="001D1C8A">
        <w:rPr>
          <w:sz w:val="24"/>
          <w:szCs w:val="24"/>
        </w:rPr>
        <w:t>c</w:t>
      </w:r>
      <w:r w:rsidR="00907A7E" w:rsidRPr="006A6C34">
        <w:rPr>
          <w:sz w:val="24"/>
          <w:szCs w:val="24"/>
        </w:rPr>
        <w:t>ommunicated or otherwise available;</w:t>
      </w:r>
    </w:p>
    <w:p w14:paraId="6C62566F" w14:textId="7B9C8269" w:rsidR="000E117A" w:rsidRDefault="00FA1046" w:rsidP="004A3B4A">
      <w:pPr>
        <w:pStyle w:val="ListParagraph"/>
        <w:numPr>
          <w:ilvl w:val="1"/>
          <w:numId w:val="6"/>
        </w:numPr>
        <w:spacing w:line="480" w:lineRule="auto"/>
        <w:jc w:val="both"/>
        <w:rPr>
          <w:sz w:val="24"/>
          <w:szCs w:val="24"/>
        </w:rPr>
      </w:pPr>
      <w:r w:rsidRPr="0019720A">
        <w:rPr>
          <w:sz w:val="24"/>
          <w:szCs w:val="24"/>
        </w:rPr>
        <w:t>T</w:t>
      </w:r>
      <w:r w:rsidR="00907A7E" w:rsidRPr="0019720A">
        <w:rPr>
          <w:sz w:val="24"/>
          <w:szCs w:val="24"/>
        </w:rPr>
        <w:t xml:space="preserve">he job title or position of every person identified in response to subparagraph (a) and </w:t>
      </w:r>
      <w:r w:rsidR="00F660EF">
        <w:rPr>
          <w:sz w:val="24"/>
          <w:szCs w:val="24"/>
        </w:rPr>
        <w:t>(</w:t>
      </w:r>
      <w:r w:rsidR="000E117A">
        <w:rPr>
          <w:sz w:val="24"/>
          <w:szCs w:val="24"/>
        </w:rPr>
        <w:t>b</w:t>
      </w:r>
      <w:r w:rsidR="00907A7E" w:rsidRPr="0019720A">
        <w:rPr>
          <w:sz w:val="24"/>
          <w:szCs w:val="24"/>
        </w:rPr>
        <w:t>)</w:t>
      </w:r>
      <w:r w:rsidR="000E117A">
        <w:rPr>
          <w:sz w:val="24"/>
          <w:szCs w:val="24"/>
        </w:rPr>
        <w:t>;</w:t>
      </w:r>
    </w:p>
    <w:p w14:paraId="48223C56" w14:textId="77777777" w:rsidR="000615B8" w:rsidRDefault="0019720A" w:rsidP="004A3B4A">
      <w:pPr>
        <w:pStyle w:val="ListParagraph"/>
        <w:numPr>
          <w:ilvl w:val="1"/>
          <w:numId w:val="6"/>
        </w:numPr>
        <w:spacing w:line="480" w:lineRule="auto"/>
        <w:jc w:val="both"/>
        <w:rPr>
          <w:sz w:val="24"/>
          <w:szCs w:val="24"/>
        </w:rPr>
      </w:pPr>
      <w:r w:rsidRPr="0019720A">
        <w:rPr>
          <w:sz w:val="24"/>
          <w:szCs w:val="24"/>
        </w:rPr>
        <w:t>T</w:t>
      </w:r>
      <w:r w:rsidR="00907A7E" w:rsidRPr="0019720A">
        <w:rPr>
          <w:sz w:val="24"/>
          <w:szCs w:val="24"/>
        </w:rPr>
        <w:t>he dates on which the information was received or became known by each person having knowledge of its existence;</w:t>
      </w:r>
    </w:p>
    <w:p w14:paraId="1EDEBFE8" w14:textId="77777777" w:rsidR="00F25054" w:rsidRDefault="00907A7E" w:rsidP="004A3B4A">
      <w:pPr>
        <w:pStyle w:val="ListParagraph"/>
        <w:numPr>
          <w:ilvl w:val="1"/>
          <w:numId w:val="6"/>
        </w:numPr>
        <w:spacing w:line="480" w:lineRule="auto"/>
        <w:jc w:val="both"/>
        <w:rPr>
          <w:sz w:val="24"/>
          <w:szCs w:val="24"/>
        </w:rPr>
      </w:pPr>
      <w:r w:rsidRPr="000615B8">
        <w:rPr>
          <w:sz w:val="24"/>
          <w:szCs w:val="24"/>
        </w:rPr>
        <w:t>a brief description of the nature and subject matter of the information; and</w:t>
      </w:r>
    </w:p>
    <w:p w14:paraId="73BE6AAD" w14:textId="3BBE48A9" w:rsidR="00290EE0" w:rsidRPr="00C04DB1" w:rsidRDefault="00907A7E" w:rsidP="00C04DB1">
      <w:pPr>
        <w:pStyle w:val="ListParagraph"/>
        <w:numPr>
          <w:ilvl w:val="1"/>
          <w:numId w:val="6"/>
        </w:numPr>
        <w:spacing w:line="480" w:lineRule="auto"/>
        <w:jc w:val="both"/>
        <w:rPr>
          <w:sz w:val="24"/>
          <w:szCs w:val="24"/>
        </w:rPr>
      </w:pPr>
      <w:r w:rsidRPr="00F25054">
        <w:rPr>
          <w:sz w:val="24"/>
          <w:szCs w:val="24"/>
        </w:rPr>
        <w:t>the statute, rule, or scission that id claimed to give rise to the privilege.</w:t>
      </w:r>
    </w:p>
    <w:p w14:paraId="0C39AF10" w14:textId="5118F0B9" w:rsidR="00907A7E" w:rsidRPr="00751223" w:rsidRDefault="00907A7E" w:rsidP="004A3B4A">
      <w:pPr>
        <w:pStyle w:val="ListParagraph"/>
        <w:numPr>
          <w:ilvl w:val="0"/>
          <w:numId w:val="6"/>
        </w:numPr>
        <w:spacing w:line="480" w:lineRule="auto"/>
        <w:jc w:val="both"/>
        <w:rPr>
          <w:sz w:val="24"/>
          <w:szCs w:val="24"/>
        </w:rPr>
      </w:pPr>
      <w:r w:rsidRPr="00751223">
        <w:rPr>
          <w:sz w:val="24"/>
          <w:szCs w:val="24"/>
        </w:rPr>
        <w:t xml:space="preserve">Each part of the following interrogatories, whether a </w:t>
      </w:r>
      <w:r w:rsidR="00684D4B" w:rsidRPr="00751223">
        <w:rPr>
          <w:sz w:val="24"/>
          <w:szCs w:val="24"/>
        </w:rPr>
        <w:t>numerical</w:t>
      </w:r>
      <w:r w:rsidRPr="00751223">
        <w:rPr>
          <w:sz w:val="24"/>
          <w:szCs w:val="24"/>
        </w:rPr>
        <w:t xml:space="preserve"> paragraph or one if the subparagraphs, is to be answered separately and fully.</w:t>
      </w:r>
    </w:p>
    <w:p w14:paraId="1CB7A7C9" w14:textId="77777777" w:rsidR="00843C1C" w:rsidRDefault="00907A7E" w:rsidP="004A3B4A">
      <w:pPr>
        <w:pStyle w:val="ListParagraph"/>
        <w:numPr>
          <w:ilvl w:val="0"/>
          <w:numId w:val="6"/>
        </w:numPr>
        <w:spacing w:line="480" w:lineRule="auto"/>
        <w:jc w:val="both"/>
        <w:rPr>
          <w:sz w:val="24"/>
          <w:szCs w:val="24"/>
        </w:rPr>
      </w:pPr>
      <w:r w:rsidRPr="00751223">
        <w:rPr>
          <w:sz w:val="24"/>
          <w:szCs w:val="24"/>
        </w:rPr>
        <w:t xml:space="preserve"> If objection is made to an interrogatory, or any portion thereof, the </w:t>
      </w:r>
      <w:r w:rsidR="00684D4B" w:rsidRPr="00751223">
        <w:rPr>
          <w:sz w:val="24"/>
          <w:szCs w:val="24"/>
        </w:rPr>
        <w:t>interrogatory</w:t>
      </w:r>
      <w:r w:rsidRPr="00751223">
        <w:rPr>
          <w:sz w:val="24"/>
          <w:szCs w:val="24"/>
        </w:rPr>
        <w:t xml:space="preserve"> or portion thereof shall be specified and, as to each, all reasons for objections shall be stated fully the responding party.</w:t>
      </w:r>
    </w:p>
    <w:p w14:paraId="545234F8" w14:textId="77777777" w:rsidR="00843C1C" w:rsidRDefault="00907A7E" w:rsidP="004A3B4A">
      <w:pPr>
        <w:pStyle w:val="ListParagraph"/>
        <w:numPr>
          <w:ilvl w:val="0"/>
          <w:numId w:val="6"/>
        </w:numPr>
        <w:spacing w:line="480" w:lineRule="auto"/>
        <w:jc w:val="both"/>
        <w:rPr>
          <w:sz w:val="24"/>
          <w:szCs w:val="24"/>
        </w:rPr>
      </w:pPr>
      <w:r w:rsidRPr="00843C1C">
        <w:rPr>
          <w:sz w:val="24"/>
          <w:szCs w:val="24"/>
        </w:rPr>
        <w:t xml:space="preserve">If all the information furnished in an </w:t>
      </w:r>
      <w:r w:rsidR="002B0B22" w:rsidRPr="00843C1C">
        <w:rPr>
          <w:sz w:val="24"/>
          <w:szCs w:val="24"/>
        </w:rPr>
        <w:t>answer</w:t>
      </w:r>
      <w:r w:rsidRPr="00843C1C">
        <w:rPr>
          <w:sz w:val="24"/>
          <w:szCs w:val="24"/>
        </w:rPr>
        <w:t xml:space="preserve"> to all to any party of an interrogatory is not with in the personal knowledge of the person signing the interrogatory, identify each person to whom all or any part of the information furnished is a matter of personal knowledge, and each person communicated to the person signing the interrogatory, any part of the information furnished.</w:t>
      </w:r>
    </w:p>
    <w:p w14:paraId="5A9F9579" w14:textId="77777777" w:rsidR="0057367A" w:rsidRDefault="0057367A" w:rsidP="0057367A">
      <w:pPr>
        <w:pStyle w:val="ListParagraph"/>
        <w:spacing w:line="480" w:lineRule="auto"/>
        <w:jc w:val="both"/>
        <w:rPr>
          <w:sz w:val="24"/>
          <w:szCs w:val="24"/>
        </w:rPr>
      </w:pPr>
    </w:p>
    <w:p w14:paraId="363FDEA3" w14:textId="77777777" w:rsidR="0057367A" w:rsidRDefault="0057367A" w:rsidP="0057367A">
      <w:pPr>
        <w:pStyle w:val="ListParagraph"/>
        <w:spacing w:line="480" w:lineRule="auto"/>
        <w:jc w:val="both"/>
        <w:rPr>
          <w:sz w:val="24"/>
          <w:szCs w:val="24"/>
        </w:rPr>
      </w:pPr>
    </w:p>
    <w:p w14:paraId="6605FA20" w14:textId="104E93C3" w:rsidR="004F1693" w:rsidRPr="0057367A" w:rsidRDefault="00907A7E" w:rsidP="0057367A">
      <w:pPr>
        <w:pStyle w:val="ListParagraph"/>
        <w:numPr>
          <w:ilvl w:val="0"/>
          <w:numId w:val="6"/>
        </w:numPr>
        <w:spacing w:line="480" w:lineRule="auto"/>
        <w:jc w:val="both"/>
        <w:rPr>
          <w:sz w:val="24"/>
          <w:szCs w:val="24"/>
        </w:rPr>
      </w:pPr>
      <w:r w:rsidRPr="00843C1C">
        <w:rPr>
          <w:sz w:val="24"/>
          <w:szCs w:val="24"/>
        </w:rPr>
        <w:lastRenderedPageBreak/>
        <w:t xml:space="preserve">If any answer to all to any party of the interrogatory is not presently known or available, </w:t>
      </w:r>
      <w:r w:rsidR="002B0B22" w:rsidRPr="00843C1C">
        <w:rPr>
          <w:sz w:val="24"/>
          <w:szCs w:val="24"/>
        </w:rPr>
        <w:t>includes</w:t>
      </w:r>
      <w:r w:rsidRPr="00843C1C">
        <w:rPr>
          <w:sz w:val="24"/>
          <w:szCs w:val="24"/>
        </w:rPr>
        <w:t xml:space="preserve"> statement to that effect, furnish the information known or available and respond to the entire interrogatory by supplemental answer in writing and under oath within ten (10) days from the time the answer becomes known</w:t>
      </w:r>
      <w:r w:rsidR="00ED34D5">
        <w:rPr>
          <w:sz w:val="24"/>
          <w:szCs w:val="24"/>
        </w:rPr>
        <w:t xml:space="preserve"> available.</w:t>
      </w:r>
    </w:p>
    <w:p w14:paraId="2EC90BFE" w14:textId="52D2010D" w:rsidR="00780838" w:rsidRPr="00591750" w:rsidRDefault="00780838" w:rsidP="00591750">
      <w:pPr>
        <w:pStyle w:val="ListParagraph"/>
        <w:numPr>
          <w:ilvl w:val="0"/>
          <w:numId w:val="6"/>
        </w:numPr>
        <w:spacing w:line="480" w:lineRule="auto"/>
        <w:jc w:val="both"/>
        <w:rPr>
          <w:sz w:val="24"/>
          <w:szCs w:val="24"/>
        </w:rPr>
      </w:pPr>
      <w:r w:rsidRPr="00591750">
        <w:rPr>
          <w:sz w:val="24"/>
          <w:szCs w:val="24"/>
        </w:rPr>
        <w:t>If you are asked to state the facts upon which you base an allegation or contention,</w:t>
      </w:r>
    </w:p>
    <w:p w14:paraId="71DDD614" w14:textId="6D451080" w:rsidR="00780838" w:rsidRPr="00670E76" w:rsidRDefault="00780838" w:rsidP="00591750">
      <w:pPr>
        <w:pStyle w:val="ListParagraph"/>
        <w:spacing w:line="480" w:lineRule="auto"/>
        <w:jc w:val="both"/>
        <w:rPr>
          <w:sz w:val="24"/>
          <w:szCs w:val="24"/>
        </w:rPr>
      </w:pPr>
      <w:r w:rsidRPr="00670E76">
        <w:rPr>
          <w:sz w:val="24"/>
          <w:szCs w:val="24"/>
        </w:rPr>
        <w:t>you are requested to set forth, identity, and describe each and every fact, act, incident, event, occurrence, omission, recording, transaction, source, and/ or communication which you either claim or contend support, rebuts, and /or "identify" all persons whom you contend have knowledge or any facts which allegedly support, rebut, and/or relate in any way to said contention or allegation, and you are requested to supply a brief description or summary of the facts within the knowledge of each such person.</w:t>
      </w:r>
    </w:p>
    <w:p w14:paraId="666AB00E" w14:textId="77777777" w:rsidR="00780838" w:rsidRPr="00936A96" w:rsidRDefault="00780838" w:rsidP="00060282">
      <w:pPr>
        <w:spacing w:line="480" w:lineRule="auto"/>
        <w:jc w:val="both"/>
        <w:rPr>
          <w:b/>
          <w:bCs/>
          <w:sz w:val="24"/>
          <w:szCs w:val="24"/>
        </w:rPr>
      </w:pPr>
      <w:r w:rsidRPr="00780838">
        <w:rPr>
          <w:sz w:val="24"/>
          <w:szCs w:val="24"/>
        </w:rPr>
        <w:t xml:space="preserve"> </w:t>
      </w:r>
      <w:r w:rsidRPr="00936A96">
        <w:rPr>
          <w:b/>
          <w:bCs/>
          <w:sz w:val="24"/>
          <w:szCs w:val="24"/>
        </w:rPr>
        <w:t>INTERROGATORY NO 1:</w:t>
      </w:r>
    </w:p>
    <w:p w14:paraId="25F0ED6B" w14:textId="77777777" w:rsidR="00780838" w:rsidRPr="00780838" w:rsidRDefault="00780838" w:rsidP="00060282">
      <w:pPr>
        <w:spacing w:line="480" w:lineRule="auto"/>
        <w:jc w:val="both"/>
        <w:rPr>
          <w:sz w:val="24"/>
          <w:szCs w:val="24"/>
        </w:rPr>
      </w:pPr>
      <w:r w:rsidRPr="00780838">
        <w:rPr>
          <w:sz w:val="24"/>
          <w:szCs w:val="24"/>
        </w:rPr>
        <w:t xml:space="preserve"> Please identify each person who had a knowledge of he facts in plaintiff's complaint, and provide a brief statement describing the relevant knowledge of each person.</w:t>
      </w:r>
    </w:p>
    <w:p w14:paraId="26D0DDAA" w14:textId="77777777" w:rsidR="00780838" w:rsidRPr="00936A96" w:rsidRDefault="00780838" w:rsidP="00060282">
      <w:pPr>
        <w:spacing w:line="480" w:lineRule="auto"/>
        <w:jc w:val="both"/>
        <w:rPr>
          <w:b/>
          <w:bCs/>
          <w:sz w:val="24"/>
          <w:szCs w:val="24"/>
        </w:rPr>
      </w:pPr>
      <w:r w:rsidRPr="00780838">
        <w:rPr>
          <w:sz w:val="24"/>
          <w:szCs w:val="24"/>
        </w:rPr>
        <w:t xml:space="preserve"> </w:t>
      </w:r>
      <w:r w:rsidRPr="00936A96">
        <w:rPr>
          <w:b/>
          <w:bCs/>
          <w:sz w:val="24"/>
          <w:szCs w:val="24"/>
        </w:rPr>
        <w:t>INTERROGATORY NO 2:</w:t>
      </w:r>
    </w:p>
    <w:p w14:paraId="35D49AA6" w14:textId="77777777" w:rsidR="00780838" w:rsidRPr="00780838" w:rsidRDefault="00780838" w:rsidP="00060282">
      <w:pPr>
        <w:spacing w:line="480" w:lineRule="auto"/>
        <w:jc w:val="both"/>
        <w:rPr>
          <w:sz w:val="24"/>
          <w:szCs w:val="24"/>
        </w:rPr>
      </w:pPr>
      <w:r w:rsidRPr="00780838">
        <w:rPr>
          <w:sz w:val="24"/>
          <w:szCs w:val="24"/>
        </w:rPr>
        <w:t xml:space="preserve"> Identify all documents and videos tapes that were used or relied upon in answering</w:t>
      </w:r>
    </w:p>
    <w:p w14:paraId="649BBE5F" w14:textId="77777777" w:rsidR="00060282" w:rsidRDefault="00780838" w:rsidP="00060282">
      <w:pPr>
        <w:spacing w:line="480" w:lineRule="auto"/>
        <w:jc w:val="both"/>
        <w:rPr>
          <w:sz w:val="24"/>
          <w:szCs w:val="24"/>
        </w:rPr>
      </w:pPr>
      <w:r w:rsidRPr="00780838">
        <w:rPr>
          <w:sz w:val="24"/>
          <w:szCs w:val="24"/>
        </w:rPr>
        <w:t xml:space="preserve"> these interrogatories, and identify the location and custodian of such documents. </w:t>
      </w:r>
    </w:p>
    <w:p w14:paraId="383DAE9E" w14:textId="6B70E205" w:rsidR="00780838" w:rsidRPr="00E959E8" w:rsidRDefault="00780838" w:rsidP="00060282">
      <w:pPr>
        <w:spacing w:line="480" w:lineRule="auto"/>
        <w:jc w:val="both"/>
        <w:rPr>
          <w:b/>
          <w:bCs/>
          <w:sz w:val="24"/>
          <w:szCs w:val="24"/>
        </w:rPr>
      </w:pPr>
      <w:r w:rsidRPr="00E959E8">
        <w:rPr>
          <w:b/>
          <w:bCs/>
          <w:sz w:val="24"/>
          <w:szCs w:val="24"/>
        </w:rPr>
        <w:t>INTERROGATORY NO 3:</w:t>
      </w:r>
    </w:p>
    <w:p w14:paraId="3160B4D9" w14:textId="77777777" w:rsidR="00780838" w:rsidRPr="00780838" w:rsidRDefault="00780838" w:rsidP="00060282">
      <w:pPr>
        <w:spacing w:line="480" w:lineRule="auto"/>
        <w:jc w:val="both"/>
        <w:rPr>
          <w:sz w:val="24"/>
          <w:szCs w:val="24"/>
        </w:rPr>
      </w:pPr>
      <w:r w:rsidRPr="00780838">
        <w:rPr>
          <w:sz w:val="24"/>
          <w:szCs w:val="24"/>
        </w:rPr>
        <w:t xml:space="preserve"> Please provide the name, address and phone number of the Defendant's employer,</w:t>
      </w:r>
    </w:p>
    <w:p w14:paraId="6800D781" w14:textId="77777777" w:rsidR="00DD6E0A" w:rsidRDefault="00780838" w:rsidP="00060282">
      <w:pPr>
        <w:spacing w:line="480" w:lineRule="auto"/>
        <w:jc w:val="both"/>
        <w:rPr>
          <w:sz w:val="24"/>
          <w:szCs w:val="24"/>
        </w:rPr>
      </w:pPr>
      <w:r w:rsidRPr="00780838">
        <w:rPr>
          <w:sz w:val="24"/>
          <w:szCs w:val="24"/>
        </w:rPr>
        <w:t xml:space="preserve"> and please state the </w:t>
      </w:r>
      <w:r w:rsidR="00DD6E0A" w:rsidRPr="00780838">
        <w:rPr>
          <w:sz w:val="24"/>
          <w:szCs w:val="24"/>
        </w:rPr>
        <w:t>Defendant’s</w:t>
      </w:r>
      <w:r w:rsidRPr="00780838">
        <w:rPr>
          <w:sz w:val="24"/>
          <w:szCs w:val="24"/>
        </w:rPr>
        <w:t xml:space="preserve"> job title.</w:t>
      </w:r>
    </w:p>
    <w:p w14:paraId="6606AD51" w14:textId="5A6ECED0" w:rsidR="00780838" w:rsidRPr="00E959E8" w:rsidRDefault="00780838" w:rsidP="00060282">
      <w:pPr>
        <w:spacing w:line="480" w:lineRule="auto"/>
        <w:jc w:val="both"/>
        <w:rPr>
          <w:b/>
          <w:bCs/>
          <w:sz w:val="24"/>
          <w:szCs w:val="24"/>
        </w:rPr>
      </w:pPr>
      <w:r w:rsidRPr="00780838">
        <w:rPr>
          <w:sz w:val="24"/>
          <w:szCs w:val="24"/>
        </w:rPr>
        <w:t xml:space="preserve"> </w:t>
      </w:r>
      <w:r w:rsidRPr="00E959E8">
        <w:rPr>
          <w:b/>
          <w:bCs/>
          <w:sz w:val="24"/>
          <w:szCs w:val="24"/>
        </w:rPr>
        <w:t>INTERROGATORY NO 4:</w:t>
      </w:r>
    </w:p>
    <w:p w14:paraId="2933D704" w14:textId="77777777" w:rsidR="00780838" w:rsidRPr="00780838" w:rsidRDefault="00780838" w:rsidP="00060282">
      <w:pPr>
        <w:spacing w:line="480" w:lineRule="auto"/>
        <w:jc w:val="both"/>
        <w:rPr>
          <w:sz w:val="24"/>
          <w:szCs w:val="24"/>
        </w:rPr>
      </w:pPr>
      <w:r w:rsidRPr="00780838">
        <w:rPr>
          <w:sz w:val="24"/>
          <w:szCs w:val="24"/>
        </w:rPr>
        <w:t xml:space="preserve"> Please list and provide all pertinent insurance policies, the address, phone number</w:t>
      </w:r>
    </w:p>
    <w:p w14:paraId="51021F99" w14:textId="77777777" w:rsidR="00DD6E0A" w:rsidRDefault="00780838" w:rsidP="00060282">
      <w:pPr>
        <w:spacing w:line="480" w:lineRule="auto"/>
        <w:jc w:val="both"/>
        <w:rPr>
          <w:sz w:val="24"/>
          <w:szCs w:val="24"/>
        </w:rPr>
      </w:pPr>
      <w:r w:rsidRPr="00780838">
        <w:rPr>
          <w:sz w:val="24"/>
          <w:szCs w:val="24"/>
        </w:rPr>
        <w:t xml:space="preserve"> and name of insurance </w:t>
      </w:r>
      <w:r w:rsidR="00DD6E0A" w:rsidRPr="00780838">
        <w:rPr>
          <w:sz w:val="24"/>
          <w:szCs w:val="24"/>
        </w:rPr>
        <w:t>companies</w:t>
      </w:r>
      <w:r w:rsidRPr="00780838">
        <w:rPr>
          <w:sz w:val="24"/>
          <w:szCs w:val="24"/>
        </w:rPr>
        <w:t xml:space="preserve"> relative to this matter.</w:t>
      </w:r>
    </w:p>
    <w:p w14:paraId="5CA0C002" w14:textId="77777777" w:rsidR="007F4252" w:rsidRDefault="00780838" w:rsidP="00060282">
      <w:pPr>
        <w:spacing w:line="480" w:lineRule="auto"/>
        <w:jc w:val="both"/>
        <w:rPr>
          <w:sz w:val="24"/>
          <w:szCs w:val="24"/>
        </w:rPr>
      </w:pPr>
      <w:r w:rsidRPr="00780838">
        <w:rPr>
          <w:sz w:val="24"/>
          <w:szCs w:val="24"/>
        </w:rPr>
        <w:t xml:space="preserve"> </w:t>
      </w:r>
    </w:p>
    <w:p w14:paraId="44CC7F15" w14:textId="164127CE" w:rsidR="00780838" w:rsidRPr="00585FF0" w:rsidRDefault="00780838" w:rsidP="00060282">
      <w:pPr>
        <w:spacing w:line="480" w:lineRule="auto"/>
        <w:jc w:val="both"/>
        <w:rPr>
          <w:b/>
          <w:bCs/>
          <w:sz w:val="24"/>
          <w:szCs w:val="24"/>
        </w:rPr>
      </w:pPr>
      <w:r w:rsidRPr="00585FF0">
        <w:rPr>
          <w:b/>
          <w:bCs/>
          <w:sz w:val="24"/>
          <w:szCs w:val="24"/>
        </w:rPr>
        <w:lastRenderedPageBreak/>
        <w:t>INTERROGATORY NO 5 :</w:t>
      </w:r>
    </w:p>
    <w:p w14:paraId="2A72D0B8" w14:textId="287C3319" w:rsidR="00435342" w:rsidRPr="00780838" w:rsidRDefault="00780838" w:rsidP="00060282">
      <w:pPr>
        <w:spacing w:line="480" w:lineRule="auto"/>
        <w:jc w:val="both"/>
        <w:rPr>
          <w:sz w:val="24"/>
          <w:szCs w:val="24"/>
        </w:rPr>
      </w:pPr>
      <w:r w:rsidRPr="00780838">
        <w:rPr>
          <w:sz w:val="24"/>
          <w:szCs w:val="24"/>
        </w:rPr>
        <w:t xml:space="preserve"> Please list the names, addresses and phone </w:t>
      </w:r>
      <w:r w:rsidR="005145A7">
        <w:rPr>
          <w:sz w:val="24"/>
          <w:szCs w:val="24"/>
        </w:rPr>
        <w:t xml:space="preserve">numbers </w:t>
      </w:r>
      <w:r w:rsidRPr="00780838">
        <w:rPr>
          <w:sz w:val="24"/>
          <w:szCs w:val="24"/>
        </w:rPr>
        <w:t xml:space="preserve">of any expert witnesses planned for use and </w:t>
      </w:r>
      <w:proofErr w:type="spellStart"/>
      <w:r w:rsidRPr="00780838">
        <w:rPr>
          <w:sz w:val="24"/>
          <w:szCs w:val="24"/>
        </w:rPr>
        <w:t>ist</w:t>
      </w:r>
      <w:proofErr w:type="spellEnd"/>
      <w:r w:rsidRPr="00780838">
        <w:rPr>
          <w:sz w:val="24"/>
          <w:szCs w:val="24"/>
        </w:rPr>
        <w:t xml:space="preserve"> their qualifications any previous trials they testified for the defense.</w:t>
      </w:r>
    </w:p>
    <w:p w14:paraId="0E9CACF6" w14:textId="77777777" w:rsidR="00780838" w:rsidRPr="00585FF0" w:rsidRDefault="00780838" w:rsidP="00060282">
      <w:pPr>
        <w:spacing w:line="480" w:lineRule="auto"/>
        <w:jc w:val="both"/>
        <w:rPr>
          <w:b/>
          <w:bCs/>
          <w:sz w:val="24"/>
          <w:szCs w:val="24"/>
        </w:rPr>
      </w:pPr>
      <w:r w:rsidRPr="00780838">
        <w:rPr>
          <w:sz w:val="24"/>
          <w:szCs w:val="24"/>
        </w:rPr>
        <w:t xml:space="preserve"> </w:t>
      </w:r>
      <w:r w:rsidRPr="00585FF0">
        <w:rPr>
          <w:b/>
          <w:bCs/>
          <w:sz w:val="24"/>
          <w:szCs w:val="24"/>
        </w:rPr>
        <w:t>INTERROGATORY NO 6:</w:t>
      </w:r>
    </w:p>
    <w:p w14:paraId="2BA401E8" w14:textId="77777777" w:rsidR="00780838" w:rsidRPr="00780838" w:rsidRDefault="00780838" w:rsidP="00060282">
      <w:pPr>
        <w:spacing w:line="480" w:lineRule="auto"/>
        <w:jc w:val="both"/>
        <w:rPr>
          <w:sz w:val="24"/>
          <w:szCs w:val="24"/>
        </w:rPr>
      </w:pPr>
      <w:r w:rsidRPr="00780838">
        <w:rPr>
          <w:sz w:val="24"/>
          <w:szCs w:val="24"/>
        </w:rPr>
        <w:t xml:space="preserve"> Please list in specific detail any exhibits planned for use upon the trial in this matter</w:t>
      </w:r>
    </w:p>
    <w:p w14:paraId="48D4EF15" w14:textId="77777777" w:rsidR="00435342" w:rsidRDefault="00780838" w:rsidP="00060282">
      <w:pPr>
        <w:spacing w:line="480" w:lineRule="auto"/>
        <w:jc w:val="both"/>
        <w:rPr>
          <w:sz w:val="24"/>
          <w:szCs w:val="24"/>
        </w:rPr>
      </w:pPr>
      <w:r w:rsidRPr="00780838">
        <w:rPr>
          <w:sz w:val="24"/>
          <w:szCs w:val="24"/>
        </w:rPr>
        <w:t xml:space="preserve"> and the custodian for the exhibits.</w:t>
      </w:r>
    </w:p>
    <w:p w14:paraId="4DE9DF06" w14:textId="3F0BF579" w:rsidR="00780838" w:rsidRPr="00435342" w:rsidRDefault="00780838" w:rsidP="00060282">
      <w:pPr>
        <w:spacing w:line="480" w:lineRule="auto"/>
        <w:jc w:val="both"/>
        <w:rPr>
          <w:b/>
          <w:bCs/>
          <w:sz w:val="24"/>
          <w:szCs w:val="24"/>
        </w:rPr>
      </w:pPr>
      <w:r w:rsidRPr="00780838">
        <w:rPr>
          <w:sz w:val="24"/>
          <w:szCs w:val="24"/>
        </w:rPr>
        <w:t xml:space="preserve"> </w:t>
      </w:r>
      <w:r w:rsidRPr="00435342">
        <w:rPr>
          <w:b/>
          <w:bCs/>
          <w:sz w:val="24"/>
          <w:szCs w:val="24"/>
        </w:rPr>
        <w:t>INTERROGATORY NO7:</w:t>
      </w:r>
    </w:p>
    <w:p w14:paraId="5B9B17A3" w14:textId="77777777" w:rsidR="00DB7B87" w:rsidRDefault="00780838" w:rsidP="00060282">
      <w:pPr>
        <w:spacing w:line="480" w:lineRule="auto"/>
        <w:jc w:val="both"/>
        <w:rPr>
          <w:sz w:val="24"/>
          <w:szCs w:val="24"/>
        </w:rPr>
      </w:pPr>
      <w:r w:rsidRPr="00780838">
        <w:rPr>
          <w:sz w:val="24"/>
          <w:szCs w:val="24"/>
        </w:rPr>
        <w:t xml:space="preserve"> Please provide any information pertaining to the medical condition of the</w:t>
      </w:r>
      <w:r w:rsidR="00435342">
        <w:rPr>
          <w:sz w:val="24"/>
          <w:szCs w:val="24"/>
        </w:rPr>
        <w:t xml:space="preserve"> </w:t>
      </w:r>
      <w:r w:rsidR="00DB7B87">
        <w:rPr>
          <w:sz w:val="24"/>
          <w:szCs w:val="24"/>
        </w:rPr>
        <w:t>Defendant at the time of the accident between the parties.</w:t>
      </w:r>
    </w:p>
    <w:p w14:paraId="67E6A1C1" w14:textId="77777777" w:rsidR="00DB7B87" w:rsidRPr="00841ED8" w:rsidRDefault="00DB7B87" w:rsidP="00060282">
      <w:pPr>
        <w:spacing w:line="480" w:lineRule="auto"/>
        <w:jc w:val="both"/>
        <w:rPr>
          <w:b/>
          <w:bCs/>
          <w:sz w:val="24"/>
          <w:szCs w:val="24"/>
        </w:rPr>
      </w:pPr>
      <w:r>
        <w:rPr>
          <w:sz w:val="24"/>
          <w:szCs w:val="24"/>
        </w:rPr>
        <w:t xml:space="preserve"> </w:t>
      </w:r>
      <w:r w:rsidRPr="00841ED8">
        <w:rPr>
          <w:b/>
          <w:bCs/>
          <w:sz w:val="24"/>
          <w:szCs w:val="24"/>
        </w:rPr>
        <w:t>INTERROGATORY NO 8:</w:t>
      </w:r>
    </w:p>
    <w:p w14:paraId="24E6784E" w14:textId="7F30BFD8" w:rsidR="00DB7B87" w:rsidRDefault="00DB7B87" w:rsidP="00060282">
      <w:pPr>
        <w:spacing w:line="480" w:lineRule="auto"/>
        <w:jc w:val="both"/>
        <w:rPr>
          <w:sz w:val="24"/>
          <w:szCs w:val="24"/>
        </w:rPr>
      </w:pPr>
      <w:r>
        <w:rPr>
          <w:sz w:val="24"/>
          <w:szCs w:val="24"/>
        </w:rPr>
        <w:t xml:space="preserve"> Please state any and all medications or intoxicants taken by the Defendant prior to</w:t>
      </w:r>
      <w:r w:rsidR="00D64C96">
        <w:rPr>
          <w:sz w:val="24"/>
          <w:szCs w:val="24"/>
        </w:rPr>
        <w:t xml:space="preserve"> t</w:t>
      </w:r>
      <w:r>
        <w:rPr>
          <w:sz w:val="24"/>
          <w:szCs w:val="24"/>
        </w:rPr>
        <w:t>he accident</w:t>
      </w:r>
    </w:p>
    <w:p w14:paraId="38A21510" w14:textId="77777777" w:rsidR="00DB7B87" w:rsidRPr="00841ED8" w:rsidRDefault="00DB7B87" w:rsidP="00060282">
      <w:pPr>
        <w:spacing w:line="480" w:lineRule="auto"/>
        <w:jc w:val="both"/>
        <w:rPr>
          <w:b/>
          <w:bCs/>
          <w:sz w:val="24"/>
          <w:szCs w:val="24"/>
        </w:rPr>
      </w:pPr>
      <w:r>
        <w:rPr>
          <w:sz w:val="24"/>
          <w:szCs w:val="24"/>
        </w:rPr>
        <w:t xml:space="preserve"> </w:t>
      </w:r>
      <w:r w:rsidRPr="00841ED8">
        <w:rPr>
          <w:b/>
          <w:bCs/>
          <w:sz w:val="24"/>
          <w:szCs w:val="24"/>
        </w:rPr>
        <w:t>INTERROGATORY NO 9:</w:t>
      </w:r>
    </w:p>
    <w:p w14:paraId="1582474A" w14:textId="561768DD" w:rsidR="00841ED8" w:rsidRDefault="00DB7B87" w:rsidP="00060282">
      <w:pPr>
        <w:spacing w:line="480" w:lineRule="auto"/>
        <w:jc w:val="both"/>
        <w:rPr>
          <w:sz w:val="24"/>
          <w:szCs w:val="24"/>
        </w:rPr>
      </w:pPr>
      <w:r>
        <w:rPr>
          <w:sz w:val="24"/>
          <w:szCs w:val="24"/>
        </w:rPr>
        <w:t xml:space="preserve"> Please provide a list of interviews conducted by any authority which reveal fact </w:t>
      </w:r>
      <w:r w:rsidR="0054560C">
        <w:rPr>
          <w:sz w:val="24"/>
          <w:szCs w:val="24"/>
        </w:rPr>
        <w:t>p</w:t>
      </w:r>
      <w:r>
        <w:rPr>
          <w:sz w:val="24"/>
          <w:szCs w:val="24"/>
        </w:rPr>
        <w:t xml:space="preserve">ertinent to the case from witnesses or others as to yet unidentified victims wh0 are unavailable for questioning. </w:t>
      </w:r>
    </w:p>
    <w:p w14:paraId="7ECD3856" w14:textId="6FD690EA" w:rsidR="00DB7B87" w:rsidRPr="00BC12B7" w:rsidRDefault="00DB7B87" w:rsidP="00060282">
      <w:pPr>
        <w:spacing w:line="480" w:lineRule="auto"/>
        <w:jc w:val="both"/>
        <w:rPr>
          <w:b/>
          <w:bCs/>
          <w:sz w:val="24"/>
          <w:szCs w:val="24"/>
        </w:rPr>
      </w:pPr>
      <w:r w:rsidRPr="00BC12B7">
        <w:rPr>
          <w:b/>
          <w:bCs/>
          <w:sz w:val="24"/>
          <w:szCs w:val="24"/>
        </w:rPr>
        <w:t>INTERROGATORY NO 10:</w:t>
      </w:r>
    </w:p>
    <w:p w14:paraId="063FC7EA" w14:textId="23080E72" w:rsidR="00DB7B87" w:rsidRDefault="00DB7B87" w:rsidP="00060282">
      <w:pPr>
        <w:spacing w:line="480" w:lineRule="auto"/>
        <w:jc w:val="both"/>
        <w:rPr>
          <w:sz w:val="24"/>
          <w:szCs w:val="24"/>
        </w:rPr>
      </w:pPr>
      <w:r>
        <w:rPr>
          <w:sz w:val="24"/>
          <w:szCs w:val="24"/>
        </w:rPr>
        <w:t xml:space="preserve"> Please provide any prior legal finding, or citations against</w:t>
      </w:r>
      <w:r w:rsidR="007A4301">
        <w:rPr>
          <w:sz w:val="24"/>
          <w:szCs w:val="24"/>
        </w:rPr>
        <w:t xml:space="preserve"> MA</w:t>
      </w:r>
      <w:r w:rsidR="002773C5">
        <w:rPr>
          <w:sz w:val="24"/>
          <w:szCs w:val="24"/>
        </w:rPr>
        <w:t>CK</w:t>
      </w:r>
      <w:r>
        <w:rPr>
          <w:sz w:val="24"/>
          <w:szCs w:val="24"/>
        </w:rPr>
        <w:t xml:space="preserve"> </w:t>
      </w:r>
      <w:r w:rsidR="00264633" w:rsidRPr="00393D67">
        <w:rPr>
          <w:sz w:val="24"/>
          <w:szCs w:val="24"/>
        </w:rPr>
        <w:t>RODRIGUE</w:t>
      </w:r>
      <w:r w:rsidR="00264633">
        <w:rPr>
          <w:sz w:val="24"/>
          <w:szCs w:val="24"/>
        </w:rPr>
        <w:t>Z</w:t>
      </w:r>
      <w:r>
        <w:rPr>
          <w:sz w:val="24"/>
          <w:szCs w:val="24"/>
        </w:rPr>
        <w:t xml:space="preserve"> regarding driving while under the influence of any controlled substance or Intoxicant.</w:t>
      </w:r>
    </w:p>
    <w:p w14:paraId="635A0029" w14:textId="77777777" w:rsidR="005B230B" w:rsidRDefault="005B230B" w:rsidP="00060282">
      <w:pPr>
        <w:spacing w:line="480" w:lineRule="auto"/>
        <w:jc w:val="both"/>
        <w:rPr>
          <w:sz w:val="24"/>
          <w:szCs w:val="24"/>
        </w:rPr>
      </w:pPr>
    </w:p>
    <w:p w14:paraId="366D43F8" w14:textId="77777777" w:rsidR="005B230B" w:rsidRDefault="005B230B" w:rsidP="00060282">
      <w:pPr>
        <w:spacing w:line="480" w:lineRule="auto"/>
        <w:jc w:val="both"/>
        <w:rPr>
          <w:sz w:val="24"/>
          <w:szCs w:val="24"/>
        </w:rPr>
      </w:pPr>
    </w:p>
    <w:p w14:paraId="4BFD1546" w14:textId="77777777" w:rsidR="005B230B" w:rsidRDefault="005B230B" w:rsidP="00060282">
      <w:pPr>
        <w:spacing w:line="480" w:lineRule="auto"/>
        <w:jc w:val="both"/>
        <w:rPr>
          <w:sz w:val="24"/>
          <w:szCs w:val="24"/>
        </w:rPr>
      </w:pPr>
    </w:p>
    <w:p w14:paraId="1495D90E" w14:textId="77777777" w:rsidR="005B230B" w:rsidRDefault="005B230B" w:rsidP="00060282">
      <w:pPr>
        <w:spacing w:line="480" w:lineRule="auto"/>
        <w:jc w:val="both"/>
        <w:rPr>
          <w:sz w:val="24"/>
          <w:szCs w:val="24"/>
        </w:rPr>
      </w:pPr>
    </w:p>
    <w:p w14:paraId="54B516D4" w14:textId="77777777" w:rsidR="005B230B" w:rsidRDefault="005B230B" w:rsidP="00060282">
      <w:pPr>
        <w:spacing w:line="480" w:lineRule="auto"/>
        <w:jc w:val="both"/>
        <w:rPr>
          <w:sz w:val="24"/>
          <w:szCs w:val="24"/>
        </w:rPr>
      </w:pPr>
    </w:p>
    <w:p w14:paraId="36A25679" w14:textId="77777777" w:rsidR="005B230B" w:rsidRDefault="005B230B" w:rsidP="00060282">
      <w:pPr>
        <w:spacing w:line="480" w:lineRule="auto"/>
        <w:jc w:val="both"/>
        <w:rPr>
          <w:sz w:val="24"/>
          <w:szCs w:val="24"/>
        </w:rPr>
      </w:pPr>
    </w:p>
    <w:p w14:paraId="7A1957CF" w14:textId="1DF2F315" w:rsidR="00D64C96" w:rsidRDefault="00DB7B87" w:rsidP="00060282">
      <w:pPr>
        <w:spacing w:line="480" w:lineRule="auto"/>
        <w:jc w:val="both"/>
        <w:rPr>
          <w:sz w:val="24"/>
          <w:szCs w:val="24"/>
        </w:rPr>
      </w:pPr>
      <w:r>
        <w:rPr>
          <w:sz w:val="24"/>
          <w:szCs w:val="24"/>
        </w:rPr>
        <w:t xml:space="preserve"> </w:t>
      </w:r>
    </w:p>
    <w:p w14:paraId="57E4FD80" w14:textId="0A36B771" w:rsidR="00DB7B87" w:rsidRDefault="00D167A7" w:rsidP="00060282">
      <w:pPr>
        <w:spacing w:line="480" w:lineRule="auto"/>
        <w:jc w:val="both"/>
        <w:rPr>
          <w:sz w:val="24"/>
          <w:szCs w:val="24"/>
        </w:rPr>
      </w:pPr>
      <w:r>
        <w:rPr>
          <w:sz w:val="24"/>
          <w:szCs w:val="24"/>
        </w:rPr>
        <w:lastRenderedPageBreak/>
        <w:t xml:space="preserve">          </w:t>
      </w:r>
      <w:r w:rsidR="00DB7B87">
        <w:rPr>
          <w:sz w:val="24"/>
          <w:szCs w:val="24"/>
        </w:rPr>
        <w:t>DATED this 1</w:t>
      </w:r>
      <w:r w:rsidR="00342DCF">
        <w:rPr>
          <w:sz w:val="24"/>
          <w:szCs w:val="24"/>
        </w:rPr>
        <w:t>9th</w:t>
      </w:r>
      <w:r w:rsidR="00DB7B87">
        <w:rPr>
          <w:sz w:val="24"/>
          <w:szCs w:val="24"/>
        </w:rPr>
        <w:t xml:space="preserve"> day of </w:t>
      </w:r>
      <w:r w:rsidR="00233E0C">
        <w:rPr>
          <w:sz w:val="24"/>
          <w:szCs w:val="24"/>
        </w:rPr>
        <w:t>May</w:t>
      </w:r>
      <w:r w:rsidR="00DB7B87">
        <w:rPr>
          <w:sz w:val="24"/>
          <w:szCs w:val="24"/>
        </w:rPr>
        <w:t>, 20</w:t>
      </w:r>
      <w:r w:rsidR="00233E0C">
        <w:rPr>
          <w:sz w:val="24"/>
          <w:szCs w:val="24"/>
        </w:rPr>
        <w:t>26</w:t>
      </w:r>
    </w:p>
    <w:p w14:paraId="06DDF8C3" w14:textId="6E37F869" w:rsidR="00DB7B87" w:rsidRDefault="00DB7B87" w:rsidP="00060282">
      <w:pPr>
        <w:spacing w:line="480" w:lineRule="auto"/>
        <w:jc w:val="both"/>
        <w:rPr>
          <w:sz w:val="24"/>
          <w:szCs w:val="24"/>
        </w:rPr>
      </w:pPr>
      <w:r>
        <w:rPr>
          <w:sz w:val="24"/>
          <w:szCs w:val="24"/>
        </w:rPr>
        <w:t xml:space="preserve">Take notice that you have continuing obligation to supplement your answers to these interrogatories as </w:t>
      </w:r>
      <w:r w:rsidR="00580B2F">
        <w:rPr>
          <w:sz w:val="24"/>
          <w:szCs w:val="24"/>
        </w:rPr>
        <w:t>information</w:t>
      </w:r>
      <w:r>
        <w:rPr>
          <w:sz w:val="24"/>
          <w:szCs w:val="24"/>
        </w:rPr>
        <w:t xml:space="preserve"> is acquired by you, your agents, attorneys, or representatives.</w:t>
      </w:r>
    </w:p>
    <w:p w14:paraId="3614DE2C" w14:textId="77777777" w:rsidR="00736526" w:rsidRDefault="00736526" w:rsidP="00060282">
      <w:pPr>
        <w:spacing w:line="480" w:lineRule="auto"/>
        <w:jc w:val="both"/>
        <w:rPr>
          <w:sz w:val="24"/>
          <w:szCs w:val="24"/>
        </w:rPr>
      </w:pPr>
    </w:p>
    <w:p w14:paraId="7181646D" w14:textId="5D1C4998" w:rsidR="006F30AA" w:rsidRDefault="005A2350" w:rsidP="00736526">
      <w:pPr>
        <w:ind w:left="2880"/>
        <w:jc w:val="both"/>
        <w:rPr>
          <w:sz w:val="24"/>
          <w:szCs w:val="24"/>
        </w:rPr>
      </w:pPr>
      <w:r w:rsidRPr="00F72E75">
        <w:rPr>
          <w:sz w:val="24"/>
          <w:szCs w:val="24"/>
        </w:rPr>
        <w:t>_______________________________________</w:t>
      </w:r>
    </w:p>
    <w:p w14:paraId="61B987AF" w14:textId="0BF6932D" w:rsidR="007A01DA" w:rsidRDefault="007A01DA" w:rsidP="00D167A7">
      <w:pPr>
        <w:ind w:left="2880"/>
        <w:jc w:val="both"/>
        <w:rPr>
          <w:sz w:val="24"/>
          <w:szCs w:val="24"/>
        </w:rPr>
      </w:pPr>
      <w:r>
        <w:rPr>
          <w:sz w:val="24"/>
          <w:szCs w:val="24"/>
        </w:rPr>
        <w:t>ALL SIN, ESQ.</w:t>
      </w:r>
    </w:p>
    <w:p w14:paraId="6E3454E3" w14:textId="686AAA31" w:rsidR="000E0F63" w:rsidRDefault="00DB7B87" w:rsidP="00D167A7">
      <w:pPr>
        <w:ind w:left="2880"/>
        <w:jc w:val="both"/>
        <w:rPr>
          <w:sz w:val="24"/>
          <w:szCs w:val="24"/>
        </w:rPr>
      </w:pPr>
      <w:r>
        <w:rPr>
          <w:sz w:val="24"/>
          <w:szCs w:val="24"/>
        </w:rPr>
        <w:t xml:space="preserve">Nevada </w:t>
      </w:r>
      <w:r w:rsidR="007A01DA">
        <w:rPr>
          <w:sz w:val="24"/>
          <w:szCs w:val="24"/>
        </w:rPr>
        <w:t>B</w:t>
      </w:r>
      <w:r>
        <w:rPr>
          <w:sz w:val="24"/>
          <w:szCs w:val="24"/>
        </w:rPr>
        <w:t xml:space="preserve">ar No. </w:t>
      </w:r>
    </w:p>
    <w:p w14:paraId="0C9CFB7A" w14:textId="64460B82" w:rsidR="00DB7B87" w:rsidRDefault="00DB7B87" w:rsidP="00D167A7">
      <w:pPr>
        <w:ind w:left="2880"/>
        <w:jc w:val="both"/>
        <w:rPr>
          <w:sz w:val="24"/>
          <w:szCs w:val="24"/>
        </w:rPr>
      </w:pPr>
      <w:r>
        <w:rPr>
          <w:sz w:val="24"/>
          <w:szCs w:val="24"/>
        </w:rPr>
        <w:t>2881 N</w:t>
      </w:r>
      <w:r w:rsidR="00531080">
        <w:rPr>
          <w:sz w:val="24"/>
          <w:szCs w:val="24"/>
        </w:rPr>
        <w:t xml:space="preserve">orth </w:t>
      </w:r>
      <w:r>
        <w:rPr>
          <w:sz w:val="24"/>
          <w:szCs w:val="24"/>
        </w:rPr>
        <w:t>Rancho Dr</w:t>
      </w:r>
      <w:r w:rsidR="00531080">
        <w:rPr>
          <w:sz w:val="24"/>
          <w:szCs w:val="24"/>
        </w:rPr>
        <w:t xml:space="preserve">., </w:t>
      </w:r>
      <w:r>
        <w:rPr>
          <w:sz w:val="24"/>
          <w:szCs w:val="24"/>
        </w:rPr>
        <w:t>Suite 1030</w:t>
      </w:r>
    </w:p>
    <w:p w14:paraId="4B1E693A" w14:textId="0E0D6143" w:rsidR="00580B2F" w:rsidRDefault="00DB7B87" w:rsidP="00D167A7">
      <w:pPr>
        <w:ind w:left="2880"/>
        <w:jc w:val="both"/>
        <w:rPr>
          <w:sz w:val="24"/>
          <w:szCs w:val="24"/>
        </w:rPr>
      </w:pPr>
      <w:r>
        <w:rPr>
          <w:sz w:val="24"/>
          <w:szCs w:val="24"/>
        </w:rPr>
        <w:t xml:space="preserve">Las </w:t>
      </w:r>
      <w:r w:rsidR="000E0F63">
        <w:rPr>
          <w:sz w:val="24"/>
          <w:szCs w:val="24"/>
        </w:rPr>
        <w:t>Vegas</w:t>
      </w:r>
      <w:r>
        <w:rPr>
          <w:sz w:val="24"/>
          <w:szCs w:val="24"/>
        </w:rPr>
        <w:t>, Nevada 8913</w:t>
      </w:r>
      <w:r w:rsidR="00580B2F">
        <w:rPr>
          <w:sz w:val="24"/>
          <w:szCs w:val="24"/>
        </w:rPr>
        <w:t>0</w:t>
      </w:r>
    </w:p>
    <w:p w14:paraId="25CA0C90" w14:textId="77777777" w:rsidR="007C2661" w:rsidRDefault="00DB7B87" w:rsidP="00D167A7">
      <w:pPr>
        <w:ind w:left="2880"/>
        <w:jc w:val="both"/>
        <w:rPr>
          <w:sz w:val="24"/>
          <w:szCs w:val="24"/>
        </w:rPr>
      </w:pPr>
      <w:r>
        <w:rPr>
          <w:sz w:val="24"/>
          <w:szCs w:val="24"/>
        </w:rPr>
        <w:t xml:space="preserve">702-203-8991 </w:t>
      </w:r>
    </w:p>
    <w:p w14:paraId="7D68385B" w14:textId="4CFD8999" w:rsidR="00DB7B87" w:rsidRPr="00A82443" w:rsidRDefault="002B0808" w:rsidP="00D167A7">
      <w:pPr>
        <w:ind w:left="2880"/>
        <w:jc w:val="both"/>
        <w:rPr>
          <w:sz w:val="24"/>
          <w:szCs w:val="24"/>
        </w:rPr>
      </w:pPr>
      <w:r>
        <w:rPr>
          <w:sz w:val="24"/>
          <w:szCs w:val="24"/>
        </w:rPr>
        <w:t>Attorney for: Defendant(s)</w:t>
      </w:r>
    </w:p>
    <w:p w14:paraId="2B4A5AD3" w14:textId="2246EE60" w:rsidR="00DC0FD5" w:rsidRPr="00A82443" w:rsidRDefault="00DC0FD5" w:rsidP="00060282">
      <w:pPr>
        <w:spacing w:line="480" w:lineRule="auto"/>
        <w:jc w:val="both"/>
        <w:rPr>
          <w:sz w:val="24"/>
          <w:szCs w:val="24"/>
        </w:rPr>
      </w:pPr>
    </w:p>
    <w:sectPr w:rsidR="00DC0FD5" w:rsidRPr="00A82443" w:rsidSect="0029446F">
      <w:headerReference w:type="default" r:id="rId7"/>
      <w:pgSz w:w="12240" w:h="15840" w:code="1"/>
      <w:pgMar w:top="1440" w:right="720" w:bottom="1440"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E082F" w14:textId="77777777" w:rsidR="001C3761" w:rsidRDefault="001C3761">
      <w:r>
        <w:separator/>
      </w:r>
    </w:p>
  </w:endnote>
  <w:endnote w:type="continuationSeparator" w:id="0">
    <w:p w14:paraId="2EF754D6" w14:textId="77777777" w:rsidR="001C3761" w:rsidRDefault="001C3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81BC" w14:textId="77777777" w:rsidR="001C3761" w:rsidRDefault="001C3761">
      <w:r>
        <w:separator/>
      </w:r>
    </w:p>
  </w:footnote>
  <w:footnote w:type="continuationSeparator" w:id="0">
    <w:p w14:paraId="7F6758B6" w14:textId="77777777" w:rsidR="001C3761" w:rsidRDefault="001C3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6AD9" w14:textId="77777777" w:rsidR="00F43491" w:rsidRDefault="003208FE">
    <w:pPr>
      <w:pStyle w:val="Header"/>
    </w:pPr>
    <w:r>
      <w:rPr>
        <w:noProof/>
      </w:rPr>
      <mc:AlternateContent>
        <mc:Choice Requires="wps">
          <w:drawing>
            <wp:anchor distT="0" distB="0" distL="114300" distR="114300" simplePos="0" relativeHeight="251659264" behindDoc="0" locked="1" layoutInCell="0" allowOverlap="1" wp14:anchorId="15EA69FD" wp14:editId="5CF0CF46">
              <wp:simplePos x="0" y="0"/>
              <wp:positionH relativeFrom="page">
                <wp:posOffset>7315200</wp:posOffset>
              </wp:positionH>
              <wp:positionV relativeFrom="page">
                <wp:posOffset>0</wp:posOffset>
              </wp:positionV>
              <wp:extent cx="635" cy="10058400"/>
              <wp:effectExtent l="0" t="0" r="18415" b="0"/>
              <wp:wrapNone/>
              <wp:docPr id="2088288274" nam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0058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DF26D" id="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in,0" to="576.05pt,11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" o:allowincell="f">
              <v:stroke startarrowwidth="narrow" startarrowlength="short" endarrowwidth="narrow" endarrowlength="short"/>
              <o:lock v:ext="edit" shapetype="f"/>
              <w10:wrap anchorx="page" anchory="page"/>
              <w10:anchorlock/>
            </v:line>
          </w:pict>
        </mc:Fallback>
      </mc:AlternateContent>
    </w:r>
    <w:r>
      <w:rPr>
        <w:noProof/>
      </w:rPr>
      <mc:AlternateContent>
        <mc:Choice Requires="wps">
          <w:drawing>
            <wp:anchor distT="0" distB="0" distL="114300" distR="114300" simplePos="0" relativeHeight="251656192" behindDoc="0" locked="1" layoutInCell="0" allowOverlap="1" wp14:anchorId="1D4C8B65" wp14:editId="1C8C68CD">
              <wp:simplePos x="0" y="0"/>
              <wp:positionH relativeFrom="margin">
                <wp:posOffset>-640080</wp:posOffset>
              </wp:positionH>
              <wp:positionV relativeFrom="margin">
                <wp:posOffset>-91440</wp:posOffset>
              </wp:positionV>
              <wp:extent cx="457200" cy="8412480"/>
              <wp:effectExtent l="0" t="0" r="0" b="0"/>
              <wp:wrapNone/>
              <wp:docPr id="830088837"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8412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4DB4D" w14:textId="77777777" w:rsidR="00F43491" w:rsidRDefault="00F43491">
                          <w:pPr>
                            <w:pStyle w:val="LineNumbers"/>
                            <w:rPr>
                              <w:sz w:val="20"/>
                            </w:rPr>
                          </w:pPr>
                          <w:r>
                            <w:rPr>
                              <w:sz w:val="20"/>
                            </w:rPr>
                            <w:t>1</w:t>
                          </w:r>
                        </w:p>
                        <w:p w14:paraId="754DF1E9" w14:textId="77777777" w:rsidR="00F43491" w:rsidRDefault="00F43491">
                          <w:pPr>
                            <w:pStyle w:val="LineNumbers"/>
                            <w:rPr>
                              <w:sz w:val="20"/>
                            </w:rPr>
                          </w:pPr>
                          <w:r>
                            <w:rPr>
                              <w:sz w:val="20"/>
                            </w:rPr>
                            <w:t>2</w:t>
                          </w:r>
                        </w:p>
                        <w:p w14:paraId="4A4668C9" w14:textId="77777777" w:rsidR="00F43491" w:rsidRDefault="00F43491">
                          <w:pPr>
                            <w:pStyle w:val="LineNumbers"/>
                            <w:rPr>
                              <w:sz w:val="20"/>
                            </w:rPr>
                          </w:pPr>
                          <w:r>
                            <w:rPr>
                              <w:sz w:val="20"/>
                            </w:rPr>
                            <w:t>3</w:t>
                          </w:r>
                        </w:p>
                        <w:p w14:paraId="0A2ECB81" w14:textId="77777777" w:rsidR="00F43491" w:rsidRDefault="00F43491">
                          <w:pPr>
                            <w:pStyle w:val="LineNumbers"/>
                            <w:rPr>
                              <w:sz w:val="20"/>
                            </w:rPr>
                          </w:pPr>
                          <w:r>
                            <w:rPr>
                              <w:sz w:val="20"/>
                            </w:rPr>
                            <w:t>4</w:t>
                          </w:r>
                        </w:p>
                        <w:p w14:paraId="4041B73B" w14:textId="77777777" w:rsidR="00F43491" w:rsidRDefault="00F43491">
                          <w:pPr>
                            <w:pStyle w:val="LineNumbers"/>
                            <w:rPr>
                              <w:sz w:val="20"/>
                            </w:rPr>
                          </w:pPr>
                          <w:r>
                            <w:rPr>
                              <w:sz w:val="20"/>
                            </w:rPr>
                            <w:t>5</w:t>
                          </w:r>
                        </w:p>
                        <w:p w14:paraId="341F2215" w14:textId="77777777" w:rsidR="00F43491" w:rsidRDefault="00F43491">
                          <w:pPr>
                            <w:pStyle w:val="LineNumbers"/>
                            <w:rPr>
                              <w:sz w:val="20"/>
                            </w:rPr>
                          </w:pPr>
                          <w:r>
                            <w:rPr>
                              <w:sz w:val="20"/>
                            </w:rPr>
                            <w:t>6</w:t>
                          </w:r>
                        </w:p>
                        <w:p w14:paraId="296B5CB1" w14:textId="77777777" w:rsidR="00F43491" w:rsidRDefault="00F43491">
                          <w:pPr>
                            <w:pStyle w:val="LineNumbers"/>
                            <w:rPr>
                              <w:sz w:val="20"/>
                            </w:rPr>
                          </w:pPr>
                          <w:r>
                            <w:rPr>
                              <w:sz w:val="20"/>
                            </w:rPr>
                            <w:t>7</w:t>
                          </w:r>
                        </w:p>
                        <w:p w14:paraId="16CFBCB5" w14:textId="77777777" w:rsidR="00F43491" w:rsidRDefault="00F43491">
                          <w:pPr>
                            <w:pStyle w:val="LineNumbers"/>
                            <w:rPr>
                              <w:sz w:val="20"/>
                            </w:rPr>
                          </w:pPr>
                          <w:r>
                            <w:rPr>
                              <w:sz w:val="20"/>
                            </w:rPr>
                            <w:t>8</w:t>
                          </w:r>
                        </w:p>
                        <w:p w14:paraId="3A872D64" w14:textId="77777777" w:rsidR="00F43491" w:rsidRDefault="00F43491">
                          <w:pPr>
                            <w:pStyle w:val="LineNumbers"/>
                            <w:rPr>
                              <w:sz w:val="20"/>
                            </w:rPr>
                          </w:pPr>
                          <w:r>
                            <w:rPr>
                              <w:sz w:val="20"/>
                            </w:rPr>
                            <w:t>9</w:t>
                          </w:r>
                        </w:p>
                        <w:p w14:paraId="6EE533A9" w14:textId="77777777" w:rsidR="00F43491" w:rsidRDefault="00F43491">
                          <w:pPr>
                            <w:pStyle w:val="LineNumbers"/>
                            <w:rPr>
                              <w:sz w:val="20"/>
                            </w:rPr>
                          </w:pPr>
                          <w:r>
                            <w:rPr>
                              <w:sz w:val="20"/>
                            </w:rPr>
                            <w:t>10</w:t>
                          </w:r>
                        </w:p>
                        <w:p w14:paraId="69FBCE88" w14:textId="77777777" w:rsidR="00F43491" w:rsidRDefault="00F43491">
                          <w:pPr>
                            <w:pStyle w:val="LineNumbers"/>
                            <w:rPr>
                              <w:sz w:val="20"/>
                            </w:rPr>
                          </w:pPr>
                          <w:r>
                            <w:rPr>
                              <w:sz w:val="20"/>
                            </w:rPr>
                            <w:t>11</w:t>
                          </w:r>
                        </w:p>
                        <w:p w14:paraId="7C2F2612" w14:textId="77777777" w:rsidR="00F43491" w:rsidRDefault="00F43491">
                          <w:pPr>
                            <w:pStyle w:val="LineNumbers"/>
                            <w:rPr>
                              <w:sz w:val="20"/>
                            </w:rPr>
                          </w:pPr>
                          <w:r>
                            <w:rPr>
                              <w:sz w:val="20"/>
                            </w:rPr>
                            <w:t>12</w:t>
                          </w:r>
                        </w:p>
                        <w:p w14:paraId="37D48B9B" w14:textId="77777777" w:rsidR="00F43491" w:rsidRDefault="00F43491">
                          <w:pPr>
                            <w:pStyle w:val="LineNumbers"/>
                            <w:rPr>
                              <w:sz w:val="20"/>
                            </w:rPr>
                          </w:pPr>
                          <w:r>
                            <w:rPr>
                              <w:sz w:val="20"/>
                            </w:rPr>
                            <w:t>13</w:t>
                          </w:r>
                        </w:p>
                        <w:p w14:paraId="6FFC97F1" w14:textId="77777777" w:rsidR="00F43491" w:rsidRDefault="00F43491">
                          <w:pPr>
                            <w:pStyle w:val="LineNumbers"/>
                            <w:rPr>
                              <w:sz w:val="20"/>
                            </w:rPr>
                          </w:pPr>
                          <w:r>
                            <w:rPr>
                              <w:sz w:val="20"/>
                            </w:rPr>
                            <w:t>14</w:t>
                          </w:r>
                        </w:p>
                        <w:p w14:paraId="485DE233" w14:textId="77777777" w:rsidR="00F43491" w:rsidRDefault="00F43491">
                          <w:pPr>
                            <w:pStyle w:val="LineNumbers"/>
                            <w:rPr>
                              <w:sz w:val="20"/>
                            </w:rPr>
                          </w:pPr>
                          <w:r>
                            <w:rPr>
                              <w:sz w:val="20"/>
                            </w:rPr>
                            <w:t>15</w:t>
                          </w:r>
                        </w:p>
                        <w:p w14:paraId="54BB9CB6" w14:textId="77777777" w:rsidR="00F43491" w:rsidRDefault="00F43491">
                          <w:pPr>
                            <w:pStyle w:val="LineNumbers"/>
                            <w:rPr>
                              <w:sz w:val="20"/>
                            </w:rPr>
                          </w:pPr>
                          <w:r>
                            <w:rPr>
                              <w:sz w:val="20"/>
                            </w:rPr>
                            <w:t>16</w:t>
                          </w:r>
                        </w:p>
                        <w:p w14:paraId="3C77D852" w14:textId="77777777" w:rsidR="00F43491" w:rsidRDefault="00F43491">
                          <w:pPr>
                            <w:pStyle w:val="LineNumbers"/>
                            <w:rPr>
                              <w:sz w:val="20"/>
                            </w:rPr>
                          </w:pPr>
                          <w:r>
                            <w:rPr>
                              <w:sz w:val="20"/>
                            </w:rPr>
                            <w:t>17</w:t>
                          </w:r>
                        </w:p>
                        <w:p w14:paraId="5CB29256" w14:textId="77777777" w:rsidR="00F43491" w:rsidRDefault="00F43491">
                          <w:pPr>
                            <w:pStyle w:val="LineNumbers"/>
                            <w:rPr>
                              <w:sz w:val="20"/>
                            </w:rPr>
                          </w:pPr>
                          <w:r>
                            <w:rPr>
                              <w:sz w:val="20"/>
                            </w:rPr>
                            <w:t>18</w:t>
                          </w:r>
                        </w:p>
                        <w:p w14:paraId="49A4D132" w14:textId="77777777" w:rsidR="00F43491" w:rsidRDefault="00F43491">
                          <w:pPr>
                            <w:pStyle w:val="LineNumbers"/>
                            <w:rPr>
                              <w:sz w:val="20"/>
                            </w:rPr>
                          </w:pPr>
                          <w:r>
                            <w:rPr>
                              <w:sz w:val="20"/>
                            </w:rPr>
                            <w:t>19</w:t>
                          </w:r>
                        </w:p>
                        <w:p w14:paraId="52FA50D7" w14:textId="77777777" w:rsidR="00F43491" w:rsidRDefault="00F43491">
                          <w:pPr>
                            <w:pStyle w:val="LineNumbers"/>
                            <w:rPr>
                              <w:sz w:val="20"/>
                            </w:rPr>
                          </w:pPr>
                          <w:r>
                            <w:rPr>
                              <w:sz w:val="20"/>
                            </w:rPr>
                            <w:t>20</w:t>
                          </w:r>
                        </w:p>
                        <w:p w14:paraId="67FC3499" w14:textId="77777777" w:rsidR="00F43491" w:rsidRDefault="00F43491">
                          <w:pPr>
                            <w:pStyle w:val="LineNumbers"/>
                            <w:rPr>
                              <w:sz w:val="20"/>
                            </w:rPr>
                          </w:pPr>
                          <w:r>
                            <w:rPr>
                              <w:sz w:val="20"/>
                            </w:rPr>
                            <w:t>21</w:t>
                          </w:r>
                        </w:p>
                        <w:p w14:paraId="517AD262" w14:textId="77777777" w:rsidR="00F43491" w:rsidRDefault="00F43491">
                          <w:pPr>
                            <w:pStyle w:val="LineNumbers"/>
                            <w:rPr>
                              <w:sz w:val="20"/>
                            </w:rPr>
                          </w:pPr>
                          <w:r>
                            <w:rPr>
                              <w:sz w:val="20"/>
                            </w:rPr>
                            <w:t>22</w:t>
                          </w:r>
                        </w:p>
                        <w:p w14:paraId="6FE5DCA7" w14:textId="77777777" w:rsidR="00F43491" w:rsidRDefault="00F43491">
                          <w:pPr>
                            <w:pStyle w:val="LineNumbers"/>
                            <w:rPr>
                              <w:sz w:val="20"/>
                            </w:rPr>
                          </w:pPr>
                          <w:r>
                            <w:rPr>
                              <w:sz w:val="20"/>
                            </w:rPr>
                            <w:t>23</w:t>
                          </w:r>
                        </w:p>
                        <w:p w14:paraId="604EF7D0" w14:textId="77777777" w:rsidR="00F43491" w:rsidRDefault="00F43491">
                          <w:pPr>
                            <w:pStyle w:val="LineNumbers"/>
                            <w:rPr>
                              <w:sz w:val="20"/>
                            </w:rPr>
                          </w:pPr>
                          <w:r>
                            <w:rPr>
                              <w:sz w:val="20"/>
                            </w:rPr>
                            <w:t>24</w:t>
                          </w:r>
                        </w:p>
                        <w:p w14:paraId="5085DE39" w14:textId="77777777" w:rsidR="00F43491" w:rsidRDefault="00F43491">
                          <w:pPr>
                            <w:pStyle w:val="LineNumbers"/>
                            <w:rPr>
                              <w:sz w:val="20"/>
                            </w:rPr>
                          </w:pPr>
                          <w:r>
                            <w:rPr>
                              <w:sz w:val="20"/>
                            </w:rPr>
                            <w:t>25</w:t>
                          </w:r>
                        </w:p>
                        <w:p w14:paraId="3AAB0D9E" w14:textId="77777777" w:rsidR="00F43491" w:rsidRDefault="00F43491">
                          <w:pPr>
                            <w:pStyle w:val="LineNumbers"/>
                            <w:rPr>
                              <w:sz w:val="20"/>
                            </w:rPr>
                          </w:pPr>
                          <w:r>
                            <w:rPr>
                              <w:sz w:val="20"/>
                            </w:rPr>
                            <w:t>26</w:t>
                          </w:r>
                        </w:p>
                        <w:p w14:paraId="4F36493A" w14:textId="77777777" w:rsidR="00F43491" w:rsidRDefault="00F43491">
                          <w:pPr>
                            <w:pStyle w:val="LineNumbers"/>
                            <w:rPr>
                              <w:sz w:val="20"/>
                            </w:rPr>
                          </w:pPr>
                          <w:r>
                            <w:rPr>
                              <w:sz w:val="20"/>
                            </w:rPr>
                            <w:t>27</w:t>
                          </w:r>
                        </w:p>
                        <w:p w14:paraId="70A4264F" w14:textId="77777777" w:rsidR="00F43491" w:rsidRDefault="00F43491">
                          <w:pPr>
                            <w:pStyle w:val="LineNumbers"/>
                            <w:rPr>
                              <w:sz w:val="20"/>
                            </w:rPr>
                          </w:pPr>
                          <w:r>
                            <w:rPr>
                              <w:sz w:val="20"/>
                            </w:rPr>
                            <w:t>28</w:t>
                          </w:r>
                        </w:p>
                        <w:p w14:paraId="645EA8A5" w14:textId="77777777" w:rsidR="00F43491" w:rsidRDefault="00F43491">
                          <w:pPr>
                            <w:pStyle w:val="LineNumbers"/>
                            <w:rPr>
                              <w:sz w:val="20"/>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8B65" id=" 2" o:spid="_x0000_s1026" style="position:absolute;margin-left:-50.4pt;margin-top:-7.2pt;width:36pt;height:662.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" o:allowincell="f" filled="f" stroked="f">
              <v:path arrowok="t"/>
              <v:textbox inset="1pt,1pt,1pt,1pt">
                <w:txbxContent>
                  <w:p w14:paraId="40B4DB4D" w14:textId="77777777" w:rsidR="00F43491" w:rsidRDefault="00F43491">
                    <w:pPr>
                      <w:pStyle w:val="LineNumbers"/>
                      <w:rPr>
                        <w:sz w:val="20"/>
                      </w:rPr>
                    </w:pPr>
                    <w:r>
                      <w:rPr>
                        <w:sz w:val="20"/>
                      </w:rPr>
                      <w:t>1</w:t>
                    </w:r>
                  </w:p>
                  <w:p w14:paraId="754DF1E9" w14:textId="77777777" w:rsidR="00F43491" w:rsidRDefault="00F43491">
                    <w:pPr>
                      <w:pStyle w:val="LineNumbers"/>
                      <w:rPr>
                        <w:sz w:val="20"/>
                      </w:rPr>
                    </w:pPr>
                    <w:r>
                      <w:rPr>
                        <w:sz w:val="20"/>
                      </w:rPr>
                      <w:t>2</w:t>
                    </w:r>
                  </w:p>
                  <w:p w14:paraId="4A4668C9" w14:textId="77777777" w:rsidR="00F43491" w:rsidRDefault="00F43491">
                    <w:pPr>
                      <w:pStyle w:val="LineNumbers"/>
                      <w:rPr>
                        <w:sz w:val="20"/>
                      </w:rPr>
                    </w:pPr>
                    <w:r>
                      <w:rPr>
                        <w:sz w:val="20"/>
                      </w:rPr>
                      <w:t>3</w:t>
                    </w:r>
                  </w:p>
                  <w:p w14:paraId="0A2ECB81" w14:textId="77777777" w:rsidR="00F43491" w:rsidRDefault="00F43491">
                    <w:pPr>
                      <w:pStyle w:val="LineNumbers"/>
                      <w:rPr>
                        <w:sz w:val="20"/>
                      </w:rPr>
                    </w:pPr>
                    <w:r>
                      <w:rPr>
                        <w:sz w:val="20"/>
                      </w:rPr>
                      <w:t>4</w:t>
                    </w:r>
                  </w:p>
                  <w:p w14:paraId="4041B73B" w14:textId="77777777" w:rsidR="00F43491" w:rsidRDefault="00F43491">
                    <w:pPr>
                      <w:pStyle w:val="LineNumbers"/>
                      <w:rPr>
                        <w:sz w:val="20"/>
                      </w:rPr>
                    </w:pPr>
                    <w:r>
                      <w:rPr>
                        <w:sz w:val="20"/>
                      </w:rPr>
                      <w:t>5</w:t>
                    </w:r>
                  </w:p>
                  <w:p w14:paraId="341F2215" w14:textId="77777777" w:rsidR="00F43491" w:rsidRDefault="00F43491">
                    <w:pPr>
                      <w:pStyle w:val="LineNumbers"/>
                      <w:rPr>
                        <w:sz w:val="20"/>
                      </w:rPr>
                    </w:pPr>
                    <w:r>
                      <w:rPr>
                        <w:sz w:val="20"/>
                      </w:rPr>
                      <w:t>6</w:t>
                    </w:r>
                  </w:p>
                  <w:p w14:paraId="296B5CB1" w14:textId="77777777" w:rsidR="00F43491" w:rsidRDefault="00F43491">
                    <w:pPr>
                      <w:pStyle w:val="LineNumbers"/>
                      <w:rPr>
                        <w:sz w:val="20"/>
                      </w:rPr>
                    </w:pPr>
                    <w:r>
                      <w:rPr>
                        <w:sz w:val="20"/>
                      </w:rPr>
                      <w:t>7</w:t>
                    </w:r>
                  </w:p>
                  <w:p w14:paraId="16CFBCB5" w14:textId="77777777" w:rsidR="00F43491" w:rsidRDefault="00F43491">
                    <w:pPr>
                      <w:pStyle w:val="LineNumbers"/>
                      <w:rPr>
                        <w:sz w:val="20"/>
                      </w:rPr>
                    </w:pPr>
                    <w:r>
                      <w:rPr>
                        <w:sz w:val="20"/>
                      </w:rPr>
                      <w:t>8</w:t>
                    </w:r>
                  </w:p>
                  <w:p w14:paraId="3A872D64" w14:textId="77777777" w:rsidR="00F43491" w:rsidRDefault="00F43491">
                    <w:pPr>
                      <w:pStyle w:val="LineNumbers"/>
                      <w:rPr>
                        <w:sz w:val="20"/>
                      </w:rPr>
                    </w:pPr>
                    <w:r>
                      <w:rPr>
                        <w:sz w:val="20"/>
                      </w:rPr>
                      <w:t>9</w:t>
                    </w:r>
                  </w:p>
                  <w:p w14:paraId="6EE533A9" w14:textId="77777777" w:rsidR="00F43491" w:rsidRDefault="00F43491">
                    <w:pPr>
                      <w:pStyle w:val="LineNumbers"/>
                      <w:rPr>
                        <w:sz w:val="20"/>
                      </w:rPr>
                    </w:pPr>
                    <w:r>
                      <w:rPr>
                        <w:sz w:val="20"/>
                      </w:rPr>
                      <w:t>10</w:t>
                    </w:r>
                  </w:p>
                  <w:p w14:paraId="69FBCE88" w14:textId="77777777" w:rsidR="00F43491" w:rsidRDefault="00F43491">
                    <w:pPr>
                      <w:pStyle w:val="LineNumbers"/>
                      <w:rPr>
                        <w:sz w:val="20"/>
                      </w:rPr>
                    </w:pPr>
                    <w:r>
                      <w:rPr>
                        <w:sz w:val="20"/>
                      </w:rPr>
                      <w:t>11</w:t>
                    </w:r>
                  </w:p>
                  <w:p w14:paraId="7C2F2612" w14:textId="77777777" w:rsidR="00F43491" w:rsidRDefault="00F43491">
                    <w:pPr>
                      <w:pStyle w:val="LineNumbers"/>
                      <w:rPr>
                        <w:sz w:val="20"/>
                      </w:rPr>
                    </w:pPr>
                    <w:r>
                      <w:rPr>
                        <w:sz w:val="20"/>
                      </w:rPr>
                      <w:t>12</w:t>
                    </w:r>
                  </w:p>
                  <w:p w14:paraId="37D48B9B" w14:textId="77777777" w:rsidR="00F43491" w:rsidRDefault="00F43491">
                    <w:pPr>
                      <w:pStyle w:val="LineNumbers"/>
                      <w:rPr>
                        <w:sz w:val="20"/>
                      </w:rPr>
                    </w:pPr>
                    <w:r>
                      <w:rPr>
                        <w:sz w:val="20"/>
                      </w:rPr>
                      <w:t>13</w:t>
                    </w:r>
                  </w:p>
                  <w:p w14:paraId="6FFC97F1" w14:textId="77777777" w:rsidR="00F43491" w:rsidRDefault="00F43491">
                    <w:pPr>
                      <w:pStyle w:val="LineNumbers"/>
                      <w:rPr>
                        <w:sz w:val="20"/>
                      </w:rPr>
                    </w:pPr>
                    <w:r>
                      <w:rPr>
                        <w:sz w:val="20"/>
                      </w:rPr>
                      <w:t>14</w:t>
                    </w:r>
                  </w:p>
                  <w:p w14:paraId="485DE233" w14:textId="77777777" w:rsidR="00F43491" w:rsidRDefault="00F43491">
                    <w:pPr>
                      <w:pStyle w:val="LineNumbers"/>
                      <w:rPr>
                        <w:sz w:val="20"/>
                      </w:rPr>
                    </w:pPr>
                    <w:r>
                      <w:rPr>
                        <w:sz w:val="20"/>
                      </w:rPr>
                      <w:t>15</w:t>
                    </w:r>
                  </w:p>
                  <w:p w14:paraId="54BB9CB6" w14:textId="77777777" w:rsidR="00F43491" w:rsidRDefault="00F43491">
                    <w:pPr>
                      <w:pStyle w:val="LineNumbers"/>
                      <w:rPr>
                        <w:sz w:val="20"/>
                      </w:rPr>
                    </w:pPr>
                    <w:r>
                      <w:rPr>
                        <w:sz w:val="20"/>
                      </w:rPr>
                      <w:t>16</w:t>
                    </w:r>
                  </w:p>
                  <w:p w14:paraId="3C77D852" w14:textId="77777777" w:rsidR="00F43491" w:rsidRDefault="00F43491">
                    <w:pPr>
                      <w:pStyle w:val="LineNumbers"/>
                      <w:rPr>
                        <w:sz w:val="20"/>
                      </w:rPr>
                    </w:pPr>
                    <w:r>
                      <w:rPr>
                        <w:sz w:val="20"/>
                      </w:rPr>
                      <w:t>17</w:t>
                    </w:r>
                  </w:p>
                  <w:p w14:paraId="5CB29256" w14:textId="77777777" w:rsidR="00F43491" w:rsidRDefault="00F43491">
                    <w:pPr>
                      <w:pStyle w:val="LineNumbers"/>
                      <w:rPr>
                        <w:sz w:val="20"/>
                      </w:rPr>
                    </w:pPr>
                    <w:r>
                      <w:rPr>
                        <w:sz w:val="20"/>
                      </w:rPr>
                      <w:t>18</w:t>
                    </w:r>
                  </w:p>
                  <w:p w14:paraId="49A4D132" w14:textId="77777777" w:rsidR="00F43491" w:rsidRDefault="00F43491">
                    <w:pPr>
                      <w:pStyle w:val="LineNumbers"/>
                      <w:rPr>
                        <w:sz w:val="20"/>
                      </w:rPr>
                    </w:pPr>
                    <w:r>
                      <w:rPr>
                        <w:sz w:val="20"/>
                      </w:rPr>
                      <w:t>19</w:t>
                    </w:r>
                  </w:p>
                  <w:p w14:paraId="52FA50D7" w14:textId="77777777" w:rsidR="00F43491" w:rsidRDefault="00F43491">
                    <w:pPr>
                      <w:pStyle w:val="LineNumbers"/>
                      <w:rPr>
                        <w:sz w:val="20"/>
                      </w:rPr>
                    </w:pPr>
                    <w:r>
                      <w:rPr>
                        <w:sz w:val="20"/>
                      </w:rPr>
                      <w:t>20</w:t>
                    </w:r>
                  </w:p>
                  <w:p w14:paraId="67FC3499" w14:textId="77777777" w:rsidR="00F43491" w:rsidRDefault="00F43491">
                    <w:pPr>
                      <w:pStyle w:val="LineNumbers"/>
                      <w:rPr>
                        <w:sz w:val="20"/>
                      </w:rPr>
                    </w:pPr>
                    <w:r>
                      <w:rPr>
                        <w:sz w:val="20"/>
                      </w:rPr>
                      <w:t>21</w:t>
                    </w:r>
                  </w:p>
                  <w:p w14:paraId="517AD262" w14:textId="77777777" w:rsidR="00F43491" w:rsidRDefault="00F43491">
                    <w:pPr>
                      <w:pStyle w:val="LineNumbers"/>
                      <w:rPr>
                        <w:sz w:val="20"/>
                      </w:rPr>
                    </w:pPr>
                    <w:r>
                      <w:rPr>
                        <w:sz w:val="20"/>
                      </w:rPr>
                      <w:t>22</w:t>
                    </w:r>
                  </w:p>
                  <w:p w14:paraId="6FE5DCA7" w14:textId="77777777" w:rsidR="00F43491" w:rsidRDefault="00F43491">
                    <w:pPr>
                      <w:pStyle w:val="LineNumbers"/>
                      <w:rPr>
                        <w:sz w:val="20"/>
                      </w:rPr>
                    </w:pPr>
                    <w:r>
                      <w:rPr>
                        <w:sz w:val="20"/>
                      </w:rPr>
                      <w:t>23</w:t>
                    </w:r>
                  </w:p>
                  <w:p w14:paraId="604EF7D0" w14:textId="77777777" w:rsidR="00F43491" w:rsidRDefault="00F43491">
                    <w:pPr>
                      <w:pStyle w:val="LineNumbers"/>
                      <w:rPr>
                        <w:sz w:val="20"/>
                      </w:rPr>
                    </w:pPr>
                    <w:r>
                      <w:rPr>
                        <w:sz w:val="20"/>
                      </w:rPr>
                      <w:t>24</w:t>
                    </w:r>
                  </w:p>
                  <w:p w14:paraId="5085DE39" w14:textId="77777777" w:rsidR="00F43491" w:rsidRDefault="00F43491">
                    <w:pPr>
                      <w:pStyle w:val="LineNumbers"/>
                      <w:rPr>
                        <w:sz w:val="20"/>
                      </w:rPr>
                    </w:pPr>
                    <w:r>
                      <w:rPr>
                        <w:sz w:val="20"/>
                      </w:rPr>
                      <w:t>25</w:t>
                    </w:r>
                  </w:p>
                  <w:p w14:paraId="3AAB0D9E" w14:textId="77777777" w:rsidR="00F43491" w:rsidRDefault="00F43491">
                    <w:pPr>
                      <w:pStyle w:val="LineNumbers"/>
                      <w:rPr>
                        <w:sz w:val="20"/>
                      </w:rPr>
                    </w:pPr>
                    <w:r>
                      <w:rPr>
                        <w:sz w:val="20"/>
                      </w:rPr>
                      <w:t>26</w:t>
                    </w:r>
                  </w:p>
                  <w:p w14:paraId="4F36493A" w14:textId="77777777" w:rsidR="00F43491" w:rsidRDefault="00F43491">
                    <w:pPr>
                      <w:pStyle w:val="LineNumbers"/>
                      <w:rPr>
                        <w:sz w:val="20"/>
                      </w:rPr>
                    </w:pPr>
                    <w:r>
                      <w:rPr>
                        <w:sz w:val="20"/>
                      </w:rPr>
                      <w:t>27</w:t>
                    </w:r>
                  </w:p>
                  <w:p w14:paraId="70A4264F" w14:textId="77777777" w:rsidR="00F43491" w:rsidRDefault="00F43491">
                    <w:pPr>
                      <w:pStyle w:val="LineNumbers"/>
                      <w:rPr>
                        <w:sz w:val="20"/>
                      </w:rPr>
                    </w:pPr>
                    <w:r>
                      <w:rPr>
                        <w:sz w:val="20"/>
                      </w:rPr>
                      <w:t>28</w:t>
                    </w:r>
                  </w:p>
                  <w:p w14:paraId="645EA8A5" w14:textId="77777777" w:rsidR="00F43491" w:rsidRDefault="00F43491">
                    <w:pPr>
                      <w:pStyle w:val="LineNumbers"/>
                      <w:rPr>
                        <w:sz w:val="20"/>
                      </w:rPr>
                    </w:pPr>
                  </w:p>
                </w:txbxContent>
              </v:textbox>
              <w10:wrap anchorx="margin" anchory="margin"/>
              <w10:anchorlock/>
            </v:rect>
          </w:pict>
        </mc:Fallback>
      </mc:AlternateContent>
    </w:r>
    <w:r>
      <w:rPr>
        <w:noProof/>
      </w:rPr>
      <mc:AlternateContent>
        <mc:Choice Requires="wps">
          <w:drawing>
            <wp:anchor distT="0" distB="0" distL="114300" distR="114300" simplePos="0" relativeHeight="251657216" behindDoc="0" locked="1" layoutInCell="0" allowOverlap="1" wp14:anchorId="519D4269" wp14:editId="190989FE">
              <wp:simplePos x="0" y="0"/>
              <wp:positionH relativeFrom="margin">
                <wp:posOffset>-45720</wp:posOffset>
              </wp:positionH>
              <wp:positionV relativeFrom="margin">
                <wp:posOffset>-914400</wp:posOffset>
              </wp:positionV>
              <wp:extent cx="635" cy="10058400"/>
              <wp:effectExtent l="0" t="0" r="18415" b="0"/>
              <wp:wrapNone/>
              <wp:docPr id="1969063867"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0058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63D11" id=" 3"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3.6pt,-1in" to="-3.55pt,10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" o:allowincell="f">
              <v:stroke startarrowwidth="narrow" startarrowlength="short" endarrowwidth="narrow" endarrowlength="short"/>
              <o:lock v:ext="edit" shapetype="f"/>
              <w10:wrap anchorx="margin" anchory="margin"/>
              <w10:anchorlock/>
            </v:line>
          </w:pict>
        </mc:Fallback>
      </mc:AlternateContent>
    </w:r>
    <w:r>
      <w:rPr>
        <w:noProof/>
      </w:rPr>
      <mc:AlternateContent>
        <mc:Choice Requires="wps">
          <w:drawing>
            <wp:anchor distT="0" distB="0" distL="114300" distR="114300" simplePos="0" relativeHeight="251658240" behindDoc="0" locked="0" layoutInCell="0" allowOverlap="1" wp14:anchorId="1DFF9291" wp14:editId="70A68E7A">
              <wp:simplePos x="0" y="0"/>
              <wp:positionH relativeFrom="margin">
                <wp:posOffset>-91440</wp:posOffset>
              </wp:positionH>
              <wp:positionV relativeFrom="margin">
                <wp:posOffset>-914400</wp:posOffset>
              </wp:positionV>
              <wp:extent cx="635" cy="10058400"/>
              <wp:effectExtent l="0" t="0" r="18415" b="0"/>
              <wp:wrapNone/>
              <wp:docPr id="1865257514"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005840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DE346" id=" 4"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7.2pt,-1in" to="-7.15pt,10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" o:allowincell="f">
              <v:stroke startarrowwidth="narrow" startarrowlength="short" endarrowwidth="narrow" endarrowlength="short"/>
              <o:lock v:ext="edit" shapetype="f"/>
              <w10:wrap anchorx="margin" anchory="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8F6"/>
    <w:multiLevelType w:val="hybridMultilevel"/>
    <w:tmpl w:val="98384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D54EA"/>
    <w:multiLevelType w:val="hybridMultilevel"/>
    <w:tmpl w:val="141E21E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50067A"/>
    <w:multiLevelType w:val="hybridMultilevel"/>
    <w:tmpl w:val="58FE7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B4342E"/>
    <w:multiLevelType w:val="hybridMultilevel"/>
    <w:tmpl w:val="4AFABDC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CB277C"/>
    <w:multiLevelType w:val="hybridMultilevel"/>
    <w:tmpl w:val="F52E9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FE29AE"/>
    <w:multiLevelType w:val="hybridMultilevel"/>
    <w:tmpl w:val="2288039C"/>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6D140E"/>
    <w:multiLevelType w:val="hybridMultilevel"/>
    <w:tmpl w:val="274AA50C"/>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7" w15:restartNumberingAfterBreak="0">
    <w:nsid w:val="6B7A655E"/>
    <w:multiLevelType w:val="hybridMultilevel"/>
    <w:tmpl w:val="8FE6D428"/>
    <w:lvl w:ilvl="0" w:tplc="0409000F">
      <w:start w:val="1"/>
      <w:numFmt w:val="decimal"/>
      <w:lvlText w:val="%1."/>
      <w:lvlJc w:val="left"/>
      <w:pPr>
        <w:ind w:left="720" w:hanging="360"/>
      </w:pPr>
    </w:lvl>
    <w:lvl w:ilvl="1" w:tplc="A59616A4">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8C008B"/>
    <w:multiLevelType w:val="hybridMultilevel"/>
    <w:tmpl w:val="004A588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0077336">
    <w:abstractNumId w:val="4"/>
  </w:num>
  <w:num w:numId="2" w16cid:durableId="89543542">
    <w:abstractNumId w:val="3"/>
  </w:num>
  <w:num w:numId="3" w16cid:durableId="1154369000">
    <w:abstractNumId w:val="5"/>
  </w:num>
  <w:num w:numId="4" w16cid:durableId="289211955">
    <w:abstractNumId w:val="8"/>
  </w:num>
  <w:num w:numId="5" w16cid:durableId="1262180321">
    <w:abstractNumId w:val="1"/>
  </w:num>
  <w:num w:numId="6" w16cid:durableId="54596476">
    <w:abstractNumId w:val="7"/>
  </w:num>
  <w:num w:numId="7" w16cid:durableId="1533490708">
    <w:abstractNumId w:val="6"/>
  </w:num>
  <w:num w:numId="8" w16cid:durableId="734282119">
    <w:abstractNumId w:val="0"/>
  </w:num>
  <w:num w:numId="9" w16cid:durableId="1606380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EB"/>
    <w:rsid w:val="0000061F"/>
    <w:rsid w:val="00002694"/>
    <w:rsid w:val="00003A88"/>
    <w:rsid w:val="0000543E"/>
    <w:rsid w:val="000057A3"/>
    <w:rsid w:val="00006968"/>
    <w:rsid w:val="00007D91"/>
    <w:rsid w:val="000253D3"/>
    <w:rsid w:val="000259B7"/>
    <w:rsid w:val="000278E1"/>
    <w:rsid w:val="00034BBF"/>
    <w:rsid w:val="000411B0"/>
    <w:rsid w:val="00041BBD"/>
    <w:rsid w:val="00044C99"/>
    <w:rsid w:val="00045617"/>
    <w:rsid w:val="00046E23"/>
    <w:rsid w:val="000529ED"/>
    <w:rsid w:val="000558C6"/>
    <w:rsid w:val="00060282"/>
    <w:rsid w:val="000615B8"/>
    <w:rsid w:val="00062382"/>
    <w:rsid w:val="00063ACD"/>
    <w:rsid w:val="00071D95"/>
    <w:rsid w:val="00075404"/>
    <w:rsid w:val="00083653"/>
    <w:rsid w:val="000906B0"/>
    <w:rsid w:val="00091689"/>
    <w:rsid w:val="00092E59"/>
    <w:rsid w:val="00095C8E"/>
    <w:rsid w:val="000A2B3C"/>
    <w:rsid w:val="000A30E5"/>
    <w:rsid w:val="000B04EE"/>
    <w:rsid w:val="000B4B66"/>
    <w:rsid w:val="000C542C"/>
    <w:rsid w:val="000C7898"/>
    <w:rsid w:val="000D365A"/>
    <w:rsid w:val="000D3951"/>
    <w:rsid w:val="000E012E"/>
    <w:rsid w:val="000E0F63"/>
    <w:rsid w:val="000E117A"/>
    <w:rsid w:val="000E4983"/>
    <w:rsid w:val="000E7E56"/>
    <w:rsid w:val="000F0C25"/>
    <w:rsid w:val="000F35C9"/>
    <w:rsid w:val="000F4FEF"/>
    <w:rsid w:val="000F58BA"/>
    <w:rsid w:val="001049FB"/>
    <w:rsid w:val="00110DEB"/>
    <w:rsid w:val="00110E0F"/>
    <w:rsid w:val="00111383"/>
    <w:rsid w:val="00111BC4"/>
    <w:rsid w:val="001148B6"/>
    <w:rsid w:val="0012267C"/>
    <w:rsid w:val="001278F7"/>
    <w:rsid w:val="00127EC7"/>
    <w:rsid w:val="001338B6"/>
    <w:rsid w:val="0013489E"/>
    <w:rsid w:val="00140996"/>
    <w:rsid w:val="00141785"/>
    <w:rsid w:val="001421AE"/>
    <w:rsid w:val="001517F1"/>
    <w:rsid w:val="00153268"/>
    <w:rsid w:val="00163414"/>
    <w:rsid w:val="00165870"/>
    <w:rsid w:val="00170102"/>
    <w:rsid w:val="001776D7"/>
    <w:rsid w:val="001907CC"/>
    <w:rsid w:val="001965F4"/>
    <w:rsid w:val="0019720A"/>
    <w:rsid w:val="001A36B6"/>
    <w:rsid w:val="001A4F43"/>
    <w:rsid w:val="001A7D05"/>
    <w:rsid w:val="001B35EA"/>
    <w:rsid w:val="001B3FC7"/>
    <w:rsid w:val="001B4268"/>
    <w:rsid w:val="001C102A"/>
    <w:rsid w:val="001C3761"/>
    <w:rsid w:val="001C3ADA"/>
    <w:rsid w:val="001C4780"/>
    <w:rsid w:val="001C52CD"/>
    <w:rsid w:val="001C698E"/>
    <w:rsid w:val="001C6B1E"/>
    <w:rsid w:val="001D1C8A"/>
    <w:rsid w:val="001D3682"/>
    <w:rsid w:val="001E1518"/>
    <w:rsid w:val="001E198F"/>
    <w:rsid w:val="001E27D7"/>
    <w:rsid w:val="001E3626"/>
    <w:rsid w:val="001E37A4"/>
    <w:rsid w:val="001E3B76"/>
    <w:rsid w:val="001E7A69"/>
    <w:rsid w:val="001F029D"/>
    <w:rsid w:val="001F3FE8"/>
    <w:rsid w:val="0020123A"/>
    <w:rsid w:val="00204B77"/>
    <w:rsid w:val="00211011"/>
    <w:rsid w:val="0021255D"/>
    <w:rsid w:val="00212651"/>
    <w:rsid w:val="002157A0"/>
    <w:rsid w:val="00217006"/>
    <w:rsid w:val="002221FF"/>
    <w:rsid w:val="00224CDA"/>
    <w:rsid w:val="0022686B"/>
    <w:rsid w:val="00233E0C"/>
    <w:rsid w:val="00242855"/>
    <w:rsid w:val="00243305"/>
    <w:rsid w:val="00244851"/>
    <w:rsid w:val="00247FA3"/>
    <w:rsid w:val="00251F91"/>
    <w:rsid w:val="00252FFE"/>
    <w:rsid w:val="00260E1D"/>
    <w:rsid w:val="002628FD"/>
    <w:rsid w:val="00264633"/>
    <w:rsid w:val="0027283A"/>
    <w:rsid w:val="00273B16"/>
    <w:rsid w:val="00274C30"/>
    <w:rsid w:val="002773C5"/>
    <w:rsid w:val="00280AC4"/>
    <w:rsid w:val="00283E9C"/>
    <w:rsid w:val="00284713"/>
    <w:rsid w:val="002849ED"/>
    <w:rsid w:val="002855B4"/>
    <w:rsid w:val="0028707A"/>
    <w:rsid w:val="0028745D"/>
    <w:rsid w:val="002900E7"/>
    <w:rsid w:val="00290EE0"/>
    <w:rsid w:val="0029304C"/>
    <w:rsid w:val="00293EB7"/>
    <w:rsid w:val="0029446F"/>
    <w:rsid w:val="002958B1"/>
    <w:rsid w:val="002A143F"/>
    <w:rsid w:val="002A4C1A"/>
    <w:rsid w:val="002B0666"/>
    <w:rsid w:val="002B0808"/>
    <w:rsid w:val="002B0B22"/>
    <w:rsid w:val="002B1500"/>
    <w:rsid w:val="002B2BFD"/>
    <w:rsid w:val="002B6B2C"/>
    <w:rsid w:val="002D0C7F"/>
    <w:rsid w:val="002D3034"/>
    <w:rsid w:val="002D3C49"/>
    <w:rsid w:val="002D4707"/>
    <w:rsid w:val="002E1EAC"/>
    <w:rsid w:val="002E2AFB"/>
    <w:rsid w:val="002F1D1F"/>
    <w:rsid w:val="002F2E77"/>
    <w:rsid w:val="002F5EDC"/>
    <w:rsid w:val="00300D8B"/>
    <w:rsid w:val="0030771D"/>
    <w:rsid w:val="003128EE"/>
    <w:rsid w:val="00313583"/>
    <w:rsid w:val="00313C48"/>
    <w:rsid w:val="00317173"/>
    <w:rsid w:val="003208FE"/>
    <w:rsid w:val="00320DF2"/>
    <w:rsid w:val="003216BD"/>
    <w:rsid w:val="00321C49"/>
    <w:rsid w:val="00322E38"/>
    <w:rsid w:val="00325CF8"/>
    <w:rsid w:val="00327001"/>
    <w:rsid w:val="00332283"/>
    <w:rsid w:val="003340CE"/>
    <w:rsid w:val="0033797D"/>
    <w:rsid w:val="00342DCF"/>
    <w:rsid w:val="003449D2"/>
    <w:rsid w:val="00346C70"/>
    <w:rsid w:val="00351F46"/>
    <w:rsid w:val="003532D1"/>
    <w:rsid w:val="00362E86"/>
    <w:rsid w:val="0036459C"/>
    <w:rsid w:val="003669AD"/>
    <w:rsid w:val="00367E3E"/>
    <w:rsid w:val="0037413C"/>
    <w:rsid w:val="00375544"/>
    <w:rsid w:val="00382AEE"/>
    <w:rsid w:val="0038534D"/>
    <w:rsid w:val="00390817"/>
    <w:rsid w:val="00393D67"/>
    <w:rsid w:val="003A0075"/>
    <w:rsid w:val="003A11B4"/>
    <w:rsid w:val="003A2568"/>
    <w:rsid w:val="003B0426"/>
    <w:rsid w:val="003B5E62"/>
    <w:rsid w:val="003B7750"/>
    <w:rsid w:val="003C0EEA"/>
    <w:rsid w:val="003C25EA"/>
    <w:rsid w:val="003D6EC7"/>
    <w:rsid w:val="003D795C"/>
    <w:rsid w:val="003E5B07"/>
    <w:rsid w:val="003E68C6"/>
    <w:rsid w:val="003F5DC9"/>
    <w:rsid w:val="003F6382"/>
    <w:rsid w:val="00400FE4"/>
    <w:rsid w:val="00401025"/>
    <w:rsid w:val="004055B2"/>
    <w:rsid w:val="00411335"/>
    <w:rsid w:val="004213A4"/>
    <w:rsid w:val="004252A2"/>
    <w:rsid w:val="00425E9B"/>
    <w:rsid w:val="004260E0"/>
    <w:rsid w:val="00431678"/>
    <w:rsid w:val="0043286B"/>
    <w:rsid w:val="00433E74"/>
    <w:rsid w:val="00434854"/>
    <w:rsid w:val="00435342"/>
    <w:rsid w:val="00435B1B"/>
    <w:rsid w:val="00444AA5"/>
    <w:rsid w:val="00450BCF"/>
    <w:rsid w:val="00451B84"/>
    <w:rsid w:val="00453909"/>
    <w:rsid w:val="00454469"/>
    <w:rsid w:val="004560B6"/>
    <w:rsid w:val="004562AB"/>
    <w:rsid w:val="00474076"/>
    <w:rsid w:val="00477C52"/>
    <w:rsid w:val="0048012E"/>
    <w:rsid w:val="004804E8"/>
    <w:rsid w:val="0048441C"/>
    <w:rsid w:val="0048619D"/>
    <w:rsid w:val="004951FA"/>
    <w:rsid w:val="004A0E38"/>
    <w:rsid w:val="004A1AEA"/>
    <w:rsid w:val="004A3B4A"/>
    <w:rsid w:val="004A479B"/>
    <w:rsid w:val="004A5489"/>
    <w:rsid w:val="004A55E9"/>
    <w:rsid w:val="004B5AEA"/>
    <w:rsid w:val="004B7314"/>
    <w:rsid w:val="004C1C11"/>
    <w:rsid w:val="004D038F"/>
    <w:rsid w:val="004D6035"/>
    <w:rsid w:val="004D68D0"/>
    <w:rsid w:val="004E0B9D"/>
    <w:rsid w:val="004E59EB"/>
    <w:rsid w:val="004E7EF9"/>
    <w:rsid w:val="004F1693"/>
    <w:rsid w:val="004F6FA3"/>
    <w:rsid w:val="00501B44"/>
    <w:rsid w:val="005045D1"/>
    <w:rsid w:val="00506E0F"/>
    <w:rsid w:val="005114A1"/>
    <w:rsid w:val="005142B0"/>
    <w:rsid w:val="005145A7"/>
    <w:rsid w:val="00522432"/>
    <w:rsid w:val="00523BBB"/>
    <w:rsid w:val="00525A7E"/>
    <w:rsid w:val="00531080"/>
    <w:rsid w:val="00531765"/>
    <w:rsid w:val="00535B1B"/>
    <w:rsid w:val="00536776"/>
    <w:rsid w:val="00544E45"/>
    <w:rsid w:val="0054560C"/>
    <w:rsid w:val="00550B87"/>
    <w:rsid w:val="00560D51"/>
    <w:rsid w:val="00566644"/>
    <w:rsid w:val="00571A58"/>
    <w:rsid w:val="0057367A"/>
    <w:rsid w:val="00573BFD"/>
    <w:rsid w:val="00574AB9"/>
    <w:rsid w:val="00575F9D"/>
    <w:rsid w:val="00576339"/>
    <w:rsid w:val="00580B2F"/>
    <w:rsid w:val="00581772"/>
    <w:rsid w:val="00581B99"/>
    <w:rsid w:val="00584A68"/>
    <w:rsid w:val="00585FF0"/>
    <w:rsid w:val="00591750"/>
    <w:rsid w:val="00594B02"/>
    <w:rsid w:val="00595F86"/>
    <w:rsid w:val="00597DE5"/>
    <w:rsid w:val="00597EF0"/>
    <w:rsid w:val="005A2350"/>
    <w:rsid w:val="005A3D22"/>
    <w:rsid w:val="005A49EB"/>
    <w:rsid w:val="005A6DE6"/>
    <w:rsid w:val="005B230B"/>
    <w:rsid w:val="005B5246"/>
    <w:rsid w:val="005C06B9"/>
    <w:rsid w:val="005C17D7"/>
    <w:rsid w:val="005C25BE"/>
    <w:rsid w:val="005C3DCA"/>
    <w:rsid w:val="005D265E"/>
    <w:rsid w:val="005E0D48"/>
    <w:rsid w:val="005E143C"/>
    <w:rsid w:val="005E19EF"/>
    <w:rsid w:val="005E6D8F"/>
    <w:rsid w:val="005E7A3F"/>
    <w:rsid w:val="005F2FA7"/>
    <w:rsid w:val="005F4EB2"/>
    <w:rsid w:val="005F5D5F"/>
    <w:rsid w:val="005F7635"/>
    <w:rsid w:val="00600BD1"/>
    <w:rsid w:val="006052FD"/>
    <w:rsid w:val="0060568C"/>
    <w:rsid w:val="00606361"/>
    <w:rsid w:val="00613792"/>
    <w:rsid w:val="00617586"/>
    <w:rsid w:val="00617A8F"/>
    <w:rsid w:val="00617F4C"/>
    <w:rsid w:val="006226FB"/>
    <w:rsid w:val="00622BC7"/>
    <w:rsid w:val="0062426A"/>
    <w:rsid w:val="006257A1"/>
    <w:rsid w:val="006352D5"/>
    <w:rsid w:val="00636DE0"/>
    <w:rsid w:val="00637544"/>
    <w:rsid w:val="00641775"/>
    <w:rsid w:val="00644BD1"/>
    <w:rsid w:val="00644C5A"/>
    <w:rsid w:val="00655FF4"/>
    <w:rsid w:val="00656044"/>
    <w:rsid w:val="00657284"/>
    <w:rsid w:val="006633F1"/>
    <w:rsid w:val="00665CD2"/>
    <w:rsid w:val="006663A0"/>
    <w:rsid w:val="0066726F"/>
    <w:rsid w:val="00667B72"/>
    <w:rsid w:val="00670E76"/>
    <w:rsid w:val="00671759"/>
    <w:rsid w:val="006815FC"/>
    <w:rsid w:val="0068188E"/>
    <w:rsid w:val="0068354A"/>
    <w:rsid w:val="00683F3C"/>
    <w:rsid w:val="00684D4B"/>
    <w:rsid w:val="0069395D"/>
    <w:rsid w:val="006946BD"/>
    <w:rsid w:val="00695BB0"/>
    <w:rsid w:val="006A237F"/>
    <w:rsid w:val="006A4298"/>
    <w:rsid w:val="006A5210"/>
    <w:rsid w:val="006A6956"/>
    <w:rsid w:val="006A6C34"/>
    <w:rsid w:val="006B0468"/>
    <w:rsid w:val="006B0D35"/>
    <w:rsid w:val="006C1D1E"/>
    <w:rsid w:val="006C3F0F"/>
    <w:rsid w:val="006C4159"/>
    <w:rsid w:val="006C5915"/>
    <w:rsid w:val="006D4909"/>
    <w:rsid w:val="006D77F5"/>
    <w:rsid w:val="006E1EB5"/>
    <w:rsid w:val="006E270C"/>
    <w:rsid w:val="006E6CAA"/>
    <w:rsid w:val="006F15C3"/>
    <w:rsid w:val="006F30AA"/>
    <w:rsid w:val="006F5481"/>
    <w:rsid w:val="006F6B1B"/>
    <w:rsid w:val="00706431"/>
    <w:rsid w:val="00717661"/>
    <w:rsid w:val="00722266"/>
    <w:rsid w:val="0072763B"/>
    <w:rsid w:val="00727D42"/>
    <w:rsid w:val="00736526"/>
    <w:rsid w:val="007409A5"/>
    <w:rsid w:val="00741821"/>
    <w:rsid w:val="007454E7"/>
    <w:rsid w:val="00745936"/>
    <w:rsid w:val="007460F6"/>
    <w:rsid w:val="007504BA"/>
    <w:rsid w:val="00750B7F"/>
    <w:rsid w:val="00751223"/>
    <w:rsid w:val="0075418F"/>
    <w:rsid w:val="0075502F"/>
    <w:rsid w:val="00756EFD"/>
    <w:rsid w:val="00757041"/>
    <w:rsid w:val="0075761D"/>
    <w:rsid w:val="0076094E"/>
    <w:rsid w:val="007617A6"/>
    <w:rsid w:val="007625B4"/>
    <w:rsid w:val="00762D8E"/>
    <w:rsid w:val="007764B5"/>
    <w:rsid w:val="00780838"/>
    <w:rsid w:val="00790A26"/>
    <w:rsid w:val="007916A8"/>
    <w:rsid w:val="00796BB5"/>
    <w:rsid w:val="007973B1"/>
    <w:rsid w:val="007A01DA"/>
    <w:rsid w:val="007A0BE2"/>
    <w:rsid w:val="007A1669"/>
    <w:rsid w:val="007A1F17"/>
    <w:rsid w:val="007A28D4"/>
    <w:rsid w:val="007A3F78"/>
    <w:rsid w:val="007A4301"/>
    <w:rsid w:val="007A46CD"/>
    <w:rsid w:val="007A58A9"/>
    <w:rsid w:val="007B13BC"/>
    <w:rsid w:val="007B253B"/>
    <w:rsid w:val="007B37B4"/>
    <w:rsid w:val="007B4FA3"/>
    <w:rsid w:val="007B54D1"/>
    <w:rsid w:val="007B6538"/>
    <w:rsid w:val="007B6E19"/>
    <w:rsid w:val="007C2661"/>
    <w:rsid w:val="007C4D14"/>
    <w:rsid w:val="007C4E83"/>
    <w:rsid w:val="007D6AFC"/>
    <w:rsid w:val="007D76F2"/>
    <w:rsid w:val="007E0AFC"/>
    <w:rsid w:val="007E1EA1"/>
    <w:rsid w:val="007E4489"/>
    <w:rsid w:val="007F1138"/>
    <w:rsid w:val="007F2061"/>
    <w:rsid w:val="007F4252"/>
    <w:rsid w:val="007F4FD5"/>
    <w:rsid w:val="007F4FF4"/>
    <w:rsid w:val="007F5F6C"/>
    <w:rsid w:val="007F7639"/>
    <w:rsid w:val="00805FA7"/>
    <w:rsid w:val="00810EE0"/>
    <w:rsid w:val="0081379C"/>
    <w:rsid w:val="00816EBD"/>
    <w:rsid w:val="00817B4C"/>
    <w:rsid w:val="008206CA"/>
    <w:rsid w:val="00820E22"/>
    <w:rsid w:val="00830A71"/>
    <w:rsid w:val="008321A7"/>
    <w:rsid w:val="00836510"/>
    <w:rsid w:val="00837EA3"/>
    <w:rsid w:val="00841ED8"/>
    <w:rsid w:val="00843C1C"/>
    <w:rsid w:val="00845E09"/>
    <w:rsid w:val="00847CB5"/>
    <w:rsid w:val="00851016"/>
    <w:rsid w:val="008525C7"/>
    <w:rsid w:val="008636F5"/>
    <w:rsid w:val="008755C5"/>
    <w:rsid w:val="00885A1D"/>
    <w:rsid w:val="00896F67"/>
    <w:rsid w:val="008A08D8"/>
    <w:rsid w:val="008A0DD9"/>
    <w:rsid w:val="008A2445"/>
    <w:rsid w:val="008A2A07"/>
    <w:rsid w:val="008A410E"/>
    <w:rsid w:val="008A466E"/>
    <w:rsid w:val="008A6467"/>
    <w:rsid w:val="008A7CC9"/>
    <w:rsid w:val="008B12A2"/>
    <w:rsid w:val="008B1CF9"/>
    <w:rsid w:val="008C182B"/>
    <w:rsid w:val="008C43A2"/>
    <w:rsid w:val="008D0B73"/>
    <w:rsid w:val="008D0D13"/>
    <w:rsid w:val="008D56F3"/>
    <w:rsid w:val="008D696A"/>
    <w:rsid w:val="008E05D3"/>
    <w:rsid w:val="008E1E27"/>
    <w:rsid w:val="008E5598"/>
    <w:rsid w:val="008F425E"/>
    <w:rsid w:val="008F47FF"/>
    <w:rsid w:val="00900B46"/>
    <w:rsid w:val="00902C94"/>
    <w:rsid w:val="00903459"/>
    <w:rsid w:val="00903E2C"/>
    <w:rsid w:val="00907A7E"/>
    <w:rsid w:val="00907BB7"/>
    <w:rsid w:val="00910F75"/>
    <w:rsid w:val="00911119"/>
    <w:rsid w:val="00912EF9"/>
    <w:rsid w:val="00920CAD"/>
    <w:rsid w:val="00921CAB"/>
    <w:rsid w:val="00925AAD"/>
    <w:rsid w:val="009264DF"/>
    <w:rsid w:val="00933A58"/>
    <w:rsid w:val="00934CE7"/>
    <w:rsid w:val="0093635D"/>
    <w:rsid w:val="0093668F"/>
    <w:rsid w:val="00936A96"/>
    <w:rsid w:val="00944561"/>
    <w:rsid w:val="00947C0C"/>
    <w:rsid w:val="00956BAA"/>
    <w:rsid w:val="0095779B"/>
    <w:rsid w:val="00960419"/>
    <w:rsid w:val="00961F17"/>
    <w:rsid w:val="0096502F"/>
    <w:rsid w:val="00965EDD"/>
    <w:rsid w:val="00967BC8"/>
    <w:rsid w:val="00970231"/>
    <w:rsid w:val="00971A67"/>
    <w:rsid w:val="00977FCC"/>
    <w:rsid w:val="00981315"/>
    <w:rsid w:val="0098522E"/>
    <w:rsid w:val="00992E45"/>
    <w:rsid w:val="0099560E"/>
    <w:rsid w:val="009967ED"/>
    <w:rsid w:val="009B471D"/>
    <w:rsid w:val="009C0C58"/>
    <w:rsid w:val="009C0E86"/>
    <w:rsid w:val="009C4AB7"/>
    <w:rsid w:val="009C5373"/>
    <w:rsid w:val="009C6B58"/>
    <w:rsid w:val="009C70E9"/>
    <w:rsid w:val="009D2242"/>
    <w:rsid w:val="009D25F6"/>
    <w:rsid w:val="009D414F"/>
    <w:rsid w:val="009D7B3D"/>
    <w:rsid w:val="009E44AA"/>
    <w:rsid w:val="009E4719"/>
    <w:rsid w:val="009E4B26"/>
    <w:rsid w:val="009E6356"/>
    <w:rsid w:val="009F71DC"/>
    <w:rsid w:val="009F75B0"/>
    <w:rsid w:val="00A00FD1"/>
    <w:rsid w:val="00A065CA"/>
    <w:rsid w:val="00A0743F"/>
    <w:rsid w:val="00A133E1"/>
    <w:rsid w:val="00A13FCF"/>
    <w:rsid w:val="00A171EF"/>
    <w:rsid w:val="00A179E8"/>
    <w:rsid w:val="00A20349"/>
    <w:rsid w:val="00A23C71"/>
    <w:rsid w:val="00A23CA4"/>
    <w:rsid w:val="00A26D6A"/>
    <w:rsid w:val="00A31606"/>
    <w:rsid w:val="00A32746"/>
    <w:rsid w:val="00A348F3"/>
    <w:rsid w:val="00A35D58"/>
    <w:rsid w:val="00A37479"/>
    <w:rsid w:val="00A5108B"/>
    <w:rsid w:val="00A53298"/>
    <w:rsid w:val="00A54819"/>
    <w:rsid w:val="00A578FD"/>
    <w:rsid w:val="00A64247"/>
    <w:rsid w:val="00A64DDA"/>
    <w:rsid w:val="00A66B60"/>
    <w:rsid w:val="00A7000B"/>
    <w:rsid w:val="00A71CD7"/>
    <w:rsid w:val="00A72F58"/>
    <w:rsid w:val="00A82443"/>
    <w:rsid w:val="00A916CA"/>
    <w:rsid w:val="00A97AEF"/>
    <w:rsid w:val="00AA45F9"/>
    <w:rsid w:val="00AA7140"/>
    <w:rsid w:val="00AA7A5F"/>
    <w:rsid w:val="00AB77E8"/>
    <w:rsid w:val="00AC32C9"/>
    <w:rsid w:val="00AD19BA"/>
    <w:rsid w:val="00AD4A0C"/>
    <w:rsid w:val="00AD58CC"/>
    <w:rsid w:val="00AE161D"/>
    <w:rsid w:val="00AE5162"/>
    <w:rsid w:val="00AF3078"/>
    <w:rsid w:val="00AF3313"/>
    <w:rsid w:val="00AF586E"/>
    <w:rsid w:val="00B0665B"/>
    <w:rsid w:val="00B15EAF"/>
    <w:rsid w:val="00B16AAF"/>
    <w:rsid w:val="00B16E83"/>
    <w:rsid w:val="00B17160"/>
    <w:rsid w:val="00B261FB"/>
    <w:rsid w:val="00B467A3"/>
    <w:rsid w:val="00B503A4"/>
    <w:rsid w:val="00B70D72"/>
    <w:rsid w:val="00B71A24"/>
    <w:rsid w:val="00B71ECD"/>
    <w:rsid w:val="00B72015"/>
    <w:rsid w:val="00B76407"/>
    <w:rsid w:val="00B76935"/>
    <w:rsid w:val="00B82345"/>
    <w:rsid w:val="00B8403F"/>
    <w:rsid w:val="00B927D6"/>
    <w:rsid w:val="00B94A2C"/>
    <w:rsid w:val="00B95D80"/>
    <w:rsid w:val="00B97347"/>
    <w:rsid w:val="00BA1603"/>
    <w:rsid w:val="00BA1AA4"/>
    <w:rsid w:val="00BA3EAB"/>
    <w:rsid w:val="00BA7827"/>
    <w:rsid w:val="00BB083C"/>
    <w:rsid w:val="00BB130F"/>
    <w:rsid w:val="00BB27DB"/>
    <w:rsid w:val="00BB6C9D"/>
    <w:rsid w:val="00BC12B7"/>
    <w:rsid w:val="00BC52B4"/>
    <w:rsid w:val="00BC70A1"/>
    <w:rsid w:val="00BD21CC"/>
    <w:rsid w:val="00BD3592"/>
    <w:rsid w:val="00BD3F93"/>
    <w:rsid w:val="00BD58F1"/>
    <w:rsid w:val="00BD5EED"/>
    <w:rsid w:val="00BD70B5"/>
    <w:rsid w:val="00BE2080"/>
    <w:rsid w:val="00BE4939"/>
    <w:rsid w:val="00BF0147"/>
    <w:rsid w:val="00BF0F1E"/>
    <w:rsid w:val="00BF1412"/>
    <w:rsid w:val="00BF15BE"/>
    <w:rsid w:val="00BF455D"/>
    <w:rsid w:val="00BF50F5"/>
    <w:rsid w:val="00BF5AE0"/>
    <w:rsid w:val="00C04DB1"/>
    <w:rsid w:val="00C11D7D"/>
    <w:rsid w:val="00C1792F"/>
    <w:rsid w:val="00C21268"/>
    <w:rsid w:val="00C22C57"/>
    <w:rsid w:val="00C26596"/>
    <w:rsid w:val="00C30F49"/>
    <w:rsid w:val="00C311FF"/>
    <w:rsid w:val="00C32488"/>
    <w:rsid w:val="00C32876"/>
    <w:rsid w:val="00C334D3"/>
    <w:rsid w:val="00C342A8"/>
    <w:rsid w:val="00C37843"/>
    <w:rsid w:val="00C4371F"/>
    <w:rsid w:val="00C46702"/>
    <w:rsid w:val="00C50768"/>
    <w:rsid w:val="00C51E01"/>
    <w:rsid w:val="00C557F1"/>
    <w:rsid w:val="00C56AEC"/>
    <w:rsid w:val="00C56F03"/>
    <w:rsid w:val="00C613E3"/>
    <w:rsid w:val="00C62101"/>
    <w:rsid w:val="00C630A6"/>
    <w:rsid w:val="00C65B93"/>
    <w:rsid w:val="00C7193F"/>
    <w:rsid w:val="00C7742F"/>
    <w:rsid w:val="00C83189"/>
    <w:rsid w:val="00C8494F"/>
    <w:rsid w:val="00C8512A"/>
    <w:rsid w:val="00C865E9"/>
    <w:rsid w:val="00C90618"/>
    <w:rsid w:val="00C94755"/>
    <w:rsid w:val="00C9567C"/>
    <w:rsid w:val="00CA0497"/>
    <w:rsid w:val="00CA2015"/>
    <w:rsid w:val="00CA663A"/>
    <w:rsid w:val="00CB1A93"/>
    <w:rsid w:val="00CB5A1C"/>
    <w:rsid w:val="00CC11CC"/>
    <w:rsid w:val="00CC1FD6"/>
    <w:rsid w:val="00CC42B2"/>
    <w:rsid w:val="00CC4CF7"/>
    <w:rsid w:val="00CD5821"/>
    <w:rsid w:val="00CE1E90"/>
    <w:rsid w:val="00CE47D1"/>
    <w:rsid w:val="00CF29BD"/>
    <w:rsid w:val="00CF4947"/>
    <w:rsid w:val="00CF4C2D"/>
    <w:rsid w:val="00D04450"/>
    <w:rsid w:val="00D053BA"/>
    <w:rsid w:val="00D06166"/>
    <w:rsid w:val="00D06A6B"/>
    <w:rsid w:val="00D11936"/>
    <w:rsid w:val="00D14F8C"/>
    <w:rsid w:val="00D167A7"/>
    <w:rsid w:val="00D34BF6"/>
    <w:rsid w:val="00D40A9A"/>
    <w:rsid w:val="00D43770"/>
    <w:rsid w:val="00D447DF"/>
    <w:rsid w:val="00D47D0C"/>
    <w:rsid w:val="00D47E8E"/>
    <w:rsid w:val="00D52429"/>
    <w:rsid w:val="00D52C64"/>
    <w:rsid w:val="00D54E07"/>
    <w:rsid w:val="00D62E64"/>
    <w:rsid w:val="00D63006"/>
    <w:rsid w:val="00D64C96"/>
    <w:rsid w:val="00D66708"/>
    <w:rsid w:val="00D702E1"/>
    <w:rsid w:val="00D70B54"/>
    <w:rsid w:val="00D71E4B"/>
    <w:rsid w:val="00D71EE2"/>
    <w:rsid w:val="00D71FC2"/>
    <w:rsid w:val="00D72B43"/>
    <w:rsid w:val="00D7473B"/>
    <w:rsid w:val="00D84777"/>
    <w:rsid w:val="00D90587"/>
    <w:rsid w:val="00D91C98"/>
    <w:rsid w:val="00D953BB"/>
    <w:rsid w:val="00DA0109"/>
    <w:rsid w:val="00DB03C7"/>
    <w:rsid w:val="00DB1BC4"/>
    <w:rsid w:val="00DB5A0D"/>
    <w:rsid w:val="00DB7B87"/>
    <w:rsid w:val="00DC0BAE"/>
    <w:rsid w:val="00DC0FD5"/>
    <w:rsid w:val="00DC6B3C"/>
    <w:rsid w:val="00DD1478"/>
    <w:rsid w:val="00DD5289"/>
    <w:rsid w:val="00DD6E0A"/>
    <w:rsid w:val="00DE0254"/>
    <w:rsid w:val="00DE0B88"/>
    <w:rsid w:val="00DE2D61"/>
    <w:rsid w:val="00DE3F3C"/>
    <w:rsid w:val="00DE56A0"/>
    <w:rsid w:val="00E01338"/>
    <w:rsid w:val="00E01C1F"/>
    <w:rsid w:val="00E0214C"/>
    <w:rsid w:val="00E03B3D"/>
    <w:rsid w:val="00E061E8"/>
    <w:rsid w:val="00E06C20"/>
    <w:rsid w:val="00E10FD1"/>
    <w:rsid w:val="00E15A16"/>
    <w:rsid w:val="00E17854"/>
    <w:rsid w:val="00E20AE5"/>
    <w:rsid w:val="00E22FF3"/>
    <w:rsid w:val="00E2407B"/>
    <w:rsid w:val="00E30F65"/>
    <w:rsid w:val="00E34556"/>
    <w:rsid w:val="00E434C9"/>
    <w:rsid w:val="00E5261D"/>
    <w:rsid w:val="00E52826"/>
    <w:rsid w:val="00E54989"/>
    <w:rsid w:val="00E54BE5"/>
    <w:rsid w:val="00E57994"/>
    <w:rsid w:val="00E62362"/>
    <w:rsid w:val="00E66654"/>
    <w:rsid w:val="00E6741D"/>
    <w:rsid w:val="00E70C35"/>
    <w:rsid w:val="00E725A5"/>
    <w:rsid w:val="00E82373"/>
    <w:rsid w:val="00E94FA8"/>
    <w:rsid w:val="00E959E8"/>
    <w:rsid w:val="00E95E8C"/>
    <w:rsid w:val="00EA1EE8"/>
    <w:rsid w:val="00EA3414"/>
    <w:rsid w:val="00EB2F1C"/>
    <w:rsid w:val="00EC076D"/>
    <w:rsid w:val="00EC1B88"/>
    <w:rsid w:val="00EC2BAB"/>
    <w:rsid w:val="00EC5B67"/>
    <w:rsid w:val="00ED34D5"/>
    <w:rsid w:val="00EE3DB6"/>
    <w:rsid w:val="00EE4FE2"/>
    <w:rsid w:val="00EF010A"/>
    <w:rsid w:val="00F02294"/>
    <w:rsid w:val="00F0413B"/>
    <w:rsid w:val="00F04A40"/>
    <w:rsid w:val="00F06915"/>
    <w:rsid w:val="00F100F7"/>
    <w:rsid w:val="00F101C3"/>
    <w:rsid w:val="00F1099A"/>
    <w:rsid w:val="00F11CB8"/>
    <w:rsid w:val="00F11F08"/>
    <w:rsid w:val="00F14C26"/>
    <w:rsid w:val="00F15136"/>
    <w:rsid w:val="00F16868"/>
    <w:rsid w:val="00F20C61"/>
    <w:rsid w:val="00F214B3"/>
    <w:rsid w:val="00F21769"/>
    <w:rsid w:val="00F25054"/>
    <w:rsid w:val="00F30C8D"/>
    <w:rsid w:val="00F34DBE"/>
    <w:rsid w:val="00F366DD"/>
    <w:rsid w:val="00F36A9C"/>
    <w:rsid w:val="00F41A15"/>
    <w:rsid w:val="00F42015"/>
    <w:rsid w:val="00F43491"/>
    <w:rsid w:val="00F4572A"/>
    <w:rsid w:val="00F46212"/>
    <w:rsid w:val="00F47696"/>
    <w:rsid w:val="00F47D74"/>
    <w:rsid w:val="00F641D7"/>
    <w:rsid w:val="00F644B0"/>
    <w:rsid w:val="00F660EF"/>
    <w:rsid w:val="00F670E2"/>
    <w:rsid w:val="00F70D46"/>
    <w:rsid w:val="00F7184E"/>
    <w:rsid w:val="00F726B8"/>
    <w:rsid w:val="00F72E75"/>
    <w:rsid w:val="00F75C50"/>
    <w:rsid w:val="00F76982"/>
    <w:rsid w:val="00F770E7"/>
    <w:rsid w:val="00F80B4A"/>
    <w:rsid w:val="00F82251"/>
    <w:rsid w:val="00F841AF"/>
    <w:rsid w:val="00F901E2"/>
    <w:rsid w:val="00F92769"/>
    <w:rsid w:val="00FA1046"/>
    <w:rsid w:val="00FA6F69"/>
    <w:rsid w:val="00FB04A3"/>
    <w:rsid w:val="00FB72C6"/>
    <w:rsid w:val="00FC0428"/>
    <w:rsid w:val="00FC29C3"/>
    <w:rsid w:val="00FD4296"/>
    <w:rsid w:val="00FD7417"/>
    <w:rsid w:val="00FE4371"/>
    <w:rsid w:val="00FF1C1D"/>
    <w:rsid w:val="00FF53BB"/>
    <w:rsid w:val="00FF5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0840F1"/>
  <w14:defaultImageDpi w14:val="0"/>
  <w15:docId w15:val="{A770F8EC-250F-4046-BFB8-D95614A0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1383"/>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spacing w:before="240" w:after="60"/>
      <w:outlineLvl w:val="0"/>
    </w:pPr>
    <w:rPr>
      <w:rFonts w:ascii="Arial" w:hAnsi="Arial"/>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rPr>
      <w:rFonts w:cs="Times New Roma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rPr>
      <w:rFonts w:cs="Times New Roman"/>
    </w:rPr>
  </w:style>
  <w:style w:type="paragraph" w:customStyle="1" w:styleId="LineNumbers">
    <w:name w:val="LineNumbers"/>
    <w:basedOn w:val="Normal"/>
    <w:pPr>
      <w:spacing w:line="463" w:lineRule="exact"/>
      <w:jc w:val="right"/>
    </w:pPr>
    <w:rPr>
      <w:rFonts w:ascii="Courier New" w:hAnsi="Courier New"/>
      <w:sz w:val="18"/>
    </w:rPr>
  </w:style>
  <w:style w:type="paragraph" w:customStyle="1" w:styleId="SingleSpacing">
    <w:name w:val="Single Spacing"/>
    <w:basedOn w:val="Normal"/>
    <w:rsid w:val="00D053BA"/>
    <w:pPr>
      <w:overflowPunct/>
      <w:autoSpaceDE/>
      <w:autoSpaceDN/>
      <w:adjustRightInd/>
      <w:spacing w:line="227" w:lineRule="exact"/>
      <w:textAlignment w:val="auto"/>
    </w:pPr>
    <w:rPr>
      <w:rFonts w:ascii="Courier New" w:hAnsi="Courier New"/>
      <w:sz w:val="18"/>
    </w:rPr>
  </w:style>
  <w:style w:type="paragraph" w:customStyle="1" w:styleId="AttorneyName">
    <w:name w:val="Attorney Name"/>
    <w:basedOn w:val="SingleSpacing"/>
    <w:rsid w:val="00D053BA"/>
  </w:style>
  <w:style w:type="paragraph" w:customStyle="1" w:styleId="SignatureBlock">
    <w:name w:val="Signature Block"/>
    <w:basedOn w:val="SingleSpacing"/>
    <w:rsid w:val="00D053BA"/>
    <w:pPr>
      <w:ind w:left="4680"/>
    </w:pPr>
  </w:style>
  <w:style w:type="paragraph" w:styleId="ListParagraph">
    <w:name w:val="List Paragraph"/>
    <w:basedOn w:val="Normal"/>
    <w:uiPriority w:val="34"/>
    <w:qFormat/>
    <w:rsid w:val="00805FA7"/>
    <w:pPr>
      <w:ind w:left="720"/>
      <w:contextualSpacing/>
    </w:pPr>
  </w:style>
  <w:style w:type="table" w:styleId="TableGrid">
    <w:name w:val="Table Grid"/>
    <w:basedOn w:val="TableNormal"/>
    <w:rsid w:val="00063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33228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A13FC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B52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7Colorful">
    <w:name w:val="List Table 7 Colorful"/>
    <w:basedOn w:val="TableNormal"/>
    <w:uiPriority w:val="52"/>
    <w:rsid w:val="004D603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3495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914</Words>
  <Characters>4946</Characters>
  <Application>Microsoft Office Word</Application>
  <DocSecurity>0</DocSecurity>
  <Lines>41</Lines>
  <Paragraphs>11</Paragraphs>
  <ScaleCrop>false</ScaleCrop>
  <Company>Sacramento County Public Law Library</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Pleading Template With Line Numbering -- Word</dc:title>
  <dc:subject/>
  <dc:creator>SCPLL</dc:creator>
  <cp:keywords/>
  <dc:description/>
  <cp:lastModifiedBy>Pat Lucero</cp:lastModifiedBy>
  <cp:revision>2</cp:revision>
  <cp:lastPrinted>2004-07-14T17:17:00Z</cp:lastPrinted>
  <dcterms:created xsi:type="dcterms:W3CDTF">2026-05-20T23:58:00Z</dcterms:created>
  <dcterms:modified xsi:type="dcterms:W3CDTF">2026-05-20T23:58:00Z</dcterms:modified>
</cp:coreProperties>
</file>